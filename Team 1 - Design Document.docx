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EEA9F" w14:textId="77777777" w:rsidR="00911DB0" w:rsidRDefault="00911DB0" w:rsidP="00911DB0"/>
    <w:p w14:paraId="61CB99B8" w14:textId="77777777" w:rsidR="003312ED" w:rsidRPr="00911DB0" w:rsidRDefault="00911DB0">
      <w:pPr>
        <w:pStyle w:val="Title"/>
        <w:rPr>
          <w:sz w:val="44"/>
          <w:szCs w:val="21"/>
        </w:rPr>
      </w:pPr>
      <w:r w:rsidRPr="00911DB0">
        <w:rPr>
          <w:sz w:val="44"/>
          <w:szCs w:val="21"/>
        </w:rPr>
        <w:t>WEB 2 – Team 1</w:t>
      </w:r>
    </w:p>
    <w:p w14:paraId="5AD51E61" w14:textId="77777777" w:rsidR="003312ED" w:rsidRPr="00911DB0" w:rsidRDefault="00911DB0">
      <w:pPr>
        <w:pStyle w:val="Subtitle"/>
        <w:rPr>
          <w:sz w:val="32"/>
          <w:szCs w:val="21"/>
        </w:rPr>
      </w:pPr>
      <w:r w:rsidRPr="00911DB0">
        <w:rPr>
          <w:sz w:val="32"/>
          <w:szCs w:val="21"/>
        </w:rPr>
        <w:t>Team members:</w:t>
      </w:r>
    </w:p>
    <w:p w14:paraId="3CFB56B7" w14:textId="77777777" w:rsidR="00911DB0" w:rsidRPr="00911DB0" w:rsidRDefault="00911DB0" w:rsidP="00911DB0">
      <w:pPr>
        <w:pStyle w:val="ListParagraph"/>
        <w:numPr>
          <w:ilvl w:val="0"/>
          <w:numId w:val="16"/>
        </w:numPr>
        <w:rPr>
          <w:sz w:val="21"/>
          <w:szCs w:val="21"/>
        </w:rPr>
      </w:pPr>
      <w:r w:rsidRPr="00911DB0">
        <w:rPr>
          <w:sz w:val="21"/>
          <w:szCs w:val="21"/>
        </w:rPr>
        <w:t xml:space="preserve">Mikael Ivanov 3707717 </w:t>
      </w:r>
    </w:p>
    <w:p w14:paraId="113A7E67" w14:textId="77777777" w:rsidR="00911DB0" w:rsidRPr="00911DB0" w:rsidRDefault="00911DB0" w:rsidP="00911DB0">
      <w:pPr>
        <w:pStyle w:val="ListParagraph"/>
        <w:numPr>
          <w:ilvl w:val="0"/>
          <w:numId w:val="16"/>
        </w:numPr>
        <w:rPr>
          <w:sz w:val="21"/>
          <w:szCs w:val="21"/>
        </w:rPr>
      </w:pPr>
      <w:r w:rsidRPr="00911DB0">
        <w:rPr>
          <w:sz w:val="21"/>
          <w:szCs w:val="21"/>
        </w:rPr>
        <w:t>Mihail Lepadatu 3793435</w:t>
      </w:r>
    </w:p>
    <w:p w14:paraId="0C0FF9AE" w14:textId="77777777" w:rsidR="00911DB0" w:rsidRPr="00911DB0" w:rsidRDefault="00911DB0" w:rsidP="00911DB0">
      <w:pPr>
        <w:pStyle w:val="ListParagraph"/>
        <w:numPr>
          <w:ilvl w:val="0"/>
          <w:numId w:val="16"/>
        </w:numPr>
        <w:rPr>
          <w:sz w:val="21"/>
          <w:szCs w:val="21"/>
        </w:rPr>
      </w:pPr>
      <w:r w:rsidRPr="00911DB0">
        <w:rPr>
          <w:sz w:val="21"/>
          <w:szCs w:val="21"/>
        </w:rPr>
        <w:t>Marcello Cardillo 3774201</w:t>
      </w:r>
    </w:p>
    <w:p w14:paraId="5BEA4DE5" w14:textId="77777777" w:rsidR="00911DB0" w:rsidRDefault="00911DB0" w:rsidP="00911DB0"/>
    <w:p w14:paraId="46BB212F" w14:textId="77777777" w:rsidR="00911DB0" w:rsidRDefault="00911DB0" w:rsidP="00911DB0">
      <w:pPr>
        <w:pStyle w:val="Heading1"/>
      </w:pPr>
      <w:bookmarkStart w:id="0" w:name="_Toc37515128"/>
      <w:r>
        <w:t>Document history</w:t>
      </w:r>
      <w:bookmarkEnd w:id="0"/>
    </w:p>
    <w:p w14:paraId="13F4DD7F" w14:textId="77777777" w:rsidR="00911DB0" w:rsidRDefault="00911DB0" w:rsidP="00911DB0"/>
    <w:tbl>
      <w:tblPr>
        <w:tblStyle w:val="ProjectScopeTable"/>
        <w:tblW w:w="4986" w:type="pct"/>
        <w:tblLook w:val="04A0" w:firstRow="1" w:lastRow="0" w:firstColumn="1" w:lastColumn="0" w:noHBand="0" w:noVBand="1"/>
        <w:tblDescription w:val="Table to enter Name, Title, and Date"/>
      </w:tblPr>
      <w:tblGrid>
        <w:gridCol w:w="3586"/>
        <w:gridCol w:w="3586"/>
        <w:gridCol w:w="2152"/>
      </w:tblGrid>
      <w:tr w:rsidR="00911DB0" w14:paraId="0D5441F9" w14:textId="77777777" w:rsidTr="004971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9"/>
        </w:trPr>
        <w:tc>
          <w:tcPr>
            <w:tcW w:w="1923" w:type="pct"/>
          </w:tcPr>
          <w:p w14:paraId="33E20750" w14:textId="77777777" w:rsidR="00911DB0" w:rsidRDefault="001B1BDD" w:rsidP="000A048B">
            <w:sdt>
              <w:sdtPr>
                <w:alias w:val="Name:"/>
                <w:tag w:val="Name:"/>
                <w:id w:val="906499201"/>
                <w:placeholder>
                  <w:docPart w:val="0B4F687E1A216048B163921D9369A4C9"/>
                </w:placeholder>
                <w:temporary/>
                <w:showingPlcHdr/>
                <w15:appearance w15:val="hidden"/>
              </w:sdtPr>
              <w:sdtEndPr/>
              <w:sdtContent>
                <w:r w:rsidR="00911DB0">
                  <w:t>Name</w:t>
                </w:r>
              </w:sdtContent>
            </w:sdt>
          </w:p>
        </w:tc>
        <w:tc>
          <w:tcPr>
            <w:tcW w:w="1923" w:type="pct"/>
          </w:tcPr>
          <w:p w14:paraId="013F480E" w14:textId="77777777" w:rsidR="00911DB0" w:rsidRDefault="00911DB0" w:rsidP="000A048B">
            <w:r>
              <w:t>Description</w:t>
            </w:r>
          </w:p>
        </w:tc>
        <w:sdt>
          <w:sdtPr>
            <w:alias w:val="Date:"/>
            <w:tag w:val="Date:"/>
            <w:id w:val="-434442090"/>
            <w:placeholder>
              <w:docPart w:val="4358EA915107444CA99910302D776EBA"/>
            </w:placeholder>
            <w:temporary/>
            <w:showingPlcHdr/>
            <w15:appearance w15:val="hidden"/>
          </w:sdtPr>
          <w:sdtEndPr/>
          <w:sdtContent>
            <w:tc>
              <w:tcPr>
                <w:tcW w:w="1154" w:type="pct"/>
              </w:tcPr>
              <w:p w14:paraId="73BBF934" w14:textId="77777777" w:rsidR="00911DB0" w:rsidRDefault="00911DB0" w:rsidP="000A048B">
                <w:r>
                  <w:t>Date</w:t>
                </w:r>
              </w:p>
            </w:tc>
          </w:sdtContent>
        </w:sdt>
      </w:tr>
      <w:tr w:rsidR="00911DB0" w14:paraId="4A7B02B6" w14:textId="77777777" w:rsidTr="00DE5276">
        <w:trPr>
          <w:trHeight w:val="575"/>
        </w:trPr>
        <w:tc>
          <w:tcPr>
            <w:tcW w:w="1923" w:type="pct"/>
          </w:tcPr>
          <w:p w14:paraId="747392B2" w14:textId="77777777" w:rsidR="00911DB0" w:rsidRDefault="00911DB0" w:rsidP="000A048B">
            <w:r>
              <w:t>Mikael</w:t>
            </w:r>
          </w:p>
        </w:tc>
        <w:tc>
          <w:tcPr>
            <w:tcW w:w="1923" w:type="pct"/>
          </w:tcPr>
          <w:p w14:paraId="077CC44E" w14:textId="77777777" w:rsidR="00B35CB8" w:rsidRDefault="00B35CB8" w:rsidP="000A048B">
            <w:r>
              <w:t>Added wireframes</w:t>
            </w:r>
          </w:p>
        </w:tc>
        <w:tc>
          <w:tcPr>
            <w:tcW w:w="1154" w:type="pct"/>
          </w:tcPr>
          <w:p w14:paraId="588391BE" w14:textId="77777777" w:rsidR="00911DB0" w:rsidRDefault="00911DB0" w:rsidP="000A048B">
            <w:r>
              <w:t>9/03/20</w:t>
            </w:r>
          </w:p>
        </w:tc>
      </w:tr>
      <w:tr w:rsidR="00911DB0" w14:paraId="33EB6AE7" w14:textId="77777777" w:rsidTr="004971E6">
        <w:trPr>
          <w:trHeight w:val="489"/>
        </w:trPr>
        <w:tc>
          <w:tcPr>
            <w:tcW w:w="1923" w:type="pct"/>
          </w:tcPr>
          <w:p w14:paraId="6C23CE0A" w14:textId="77777777" w:rsidR="00911DB0" w:rsidRDefault="00911DB0" w:rsidP="000A048B">
            <w:r>
              <w:t>Marcello</w:t>
            </w:r>
          </w:p>
        </w:tc>
        <w:tc>
          <w:tcPr>
            <w:tcW w:w="1923" w:type="pct"/>
          </w:tcPr>
          <w:p w14:paraId="09B3F505" w14:textId="73878BC6" w:rsidR="00B35CB8" w:rsidRDefault="00B35CB8" w:rsidP="000A048B">
            <w:r>
              <w:t>Added description, scope, deliverables</w:t>
            </w:r>
          </w:p>
        </w:tc>
        <w:tc>
          <w:tcPr>
            <w:tcW w:w="1154" w:type="pct"/>
          </w:tcPr>
          <w:p w14:paraId="57CB78F0" w14:textId="77777777" w:rsidR="00911DB0" w:rsidRDefault="00911DB0" w:rsidP="000A048B">
            <w:r>
              <w:t>10/03/20</w:t>
            </w:r>
          </w:p>
        </w:tc>
      </w:tr>
      <w:tr w:rsidR="00911DB0" w14:paraId="2CDBE6A4" w14:textId="77777777" w:rsidTr="004971E6">
        <w:trPr>
          <w:trHeight w:val="728"/>
        </w:trPr>
        <w:tc>
          <w:tcPr>
            <w:tcW w:w="1923" w:type="pct"/>
          </w:tcPr>
          <w:p w14:paraId="6970DFFB" w14:textId="54F9B4E8" w:rsidR="00911DB0" w:rsidRDefault="00A15EC2" w:rsidP="000A048B">
            <w:r>
              <w:t>Marcello</w:t>
            </w:r>
          </w:p>
        </w:tc>
        <w:tc>
          <w:tcPr>
            <w:tcW w:w="1923" w:type="pct"/>
          </w:tcPr>
          <w:p w14:paraId="2A4D85A3" w14:textId="6E231056" w:rsidR="00911DB0" w:rsidRDefault="00D038B9" w:rsidP="000A048B">
            <w:r>
              <w:t>Added sequence diagrams, added class relationships</w:t>
            </w:r>
          </w:p>
        </w:tc>
        <w:tc>
          <w:tcPr>
            <w:tcW w:w="1154" w:type="pct"/>
          </w:tcPr>
          <w:p w14:paraId="7B0C95CE" w14:textId="623B0163" w:rsidR="00911DB0" w:rsidRDefault="00A15EC2" w:rsidP="000A048B">
            <w:r>
              <w:t>12/03/20</w:t>
            </w:r>
          </w:p>
        </w:tc>
      </w:tr>
      <w:tr w:rsidR="000D5D3B" w14:paraId="106C65E0" w14:textId="77777777" w:rsidTr="004971E6">
        <w:trPr>
          <w:trHeight w:val="489"/>
        </w:trPr>
        <w:tc>
          <w:tcPr>
            <w:tcW w:w="1923" w:type="pct"/>
          </w:tcPr>
          <w:p w14:paraId="083C4C31" w14:textId="6F5F1C72" w:rsidR="000D5D3B" w:rsidRDefault="000D5D3B" w:rsidP="000A048B">
            <w:r>
              <w:t>Marcello</w:t>
            </w:r>
          </w:p>
        </w:tc>
        <w:tc>
          <w:tcPr>
            <w:tcW w:w="1923" w:type="pct"/>
          </w:tcPr>
          <w:p w14:paraId="0C43AD46" w14:textId="4B7EF861" w:rsidR="000D5D3B" w:rsidRDefault="000D5D3B" w:rsidP="000A048B">
            <w:r>
              <w:t>Added Sitemap for Tasks</w:t>
            </w:r>
          </w:p>
        </w:tc>
        <w:tc>
          <w:tcPr>
            <w:tcW w:w="1154" w:type="pct"/>
          </w:tcPr>
          <w:p w14:paraId="1B5B161F" w14:textId="134E9512" w:rsidR="000D5D3B" w:rsidRDefault="000D5D3B" w:rsidP="000A048B">
            <w:r>
              <w:t>21/03/20</w:t>
            </w:r>
          </w:p>
        </w:tc>
      </w:tr>
      <w:tr w:rsidR="00D81951" w14:paraId="513904B0" w14:textId="77777777" w:rsidTr="004971E6">
        <w:trPr>
          <w:trHeight w:val="715"/>
        </w:trPr>
        <w:tc>
          <w:tcPr>
            <w:tcW w:w="1923" w:type="pct"/>
          </w:tcPr>
          <w:p w14:paraId="6CEC03B3" w14:textId="5B065194" w:rsidR="00D81951" w:rsidRDefault="00D81951" w:rsidP="000A048B">
            <w:r>
              <w:t>Marcello</w:t>
            </w:r>
          </w:p>
        </w:tc>
        <w:tc>
          <w:tcPr>
            <w:tcW w:w="1923" w:type="pct"/>
          </w:tcPr>
          <w:p w14:paraId="3556DED7" w14:textId="775F7A46" w:rsidR="00D81951" w:rsidRDefault="00D81951" w:rsidP="000A048B">
            <w:r>
              <w:t>Added Sitemap for Calendar, week 5 deliverables</w:t>
            </w:r>
          </w:p>
        </w:tc>
        <w:tc>
          <w:tcPr>
            <w:tcW w:w="1154" w:type="pct"/>
          </w:tcPr>
          <w:p w14:paraId="60AFBED6" w14:textId="0E7F400B" w:rsidR="00D81951" w:rsidRDefault="00D81951" w:rsidP="000A048B">
            <w:r>
              <w:t>22/03/20</w:t>
            </w:r>
          </w:p>
        </w:tc>
      </w:tr>
      <w:tr w:rsidR="00693053" w14:paraId="20253F1A" w14:textId="77777777" w:rsidTr="004971E6">
        <w:trPr>
          <w:trHeight w:val="715"/>
        </w:trPr>
        <w:tc>
          <w:tcPr>
            <w:tcW w:w="1923" w:type="pct"/>
          </w:tcPr>
          <w:p w14:paraId="1B176178" w14:textId="35B50773" w:rsidR="00693053" w:rsidRDefault="00D81951" w:rsidP="000A048B">
            <w:r>
              <w:t>Mikael</w:t>
            </w:r>
          </w:p>
        </w:tc>
        <w:tc>
          <w:tcPr>
            <w:tcW w:w="1923" w:type="pct"/>
          </w:tcPr>
          <w:p w14:paraId="6B02F2F6" w14:textId="0D92727C" w:rsidR="00693053" w:rsidRDefault="00D81951" w:rsidP="000A048B">
            <w:r>
              <w:t>Sitemap, Wireframes Updated</w:t>
            </w:r>
          </w:p>
        </w:tc>
        <w:tc>
          <w:tcPr>
            <w:tcW w:w="1154" w:type="pct"/>
          </w:tcPr>
          <w:p w14:paraId="6B2FB450" w14:textId="7039C6AB" w:rsidR="00693053" w:rsidRDefault="00693053" w:rsidP="000A048B">
            <w:r>
              <w:t>22/03/20</w:t>
            </w:r>
          </w:p>
        </w:tc>
      </w:tr>
      <w:tr w:rsidR="00451DBD" w14:paraId="5F4F5C69" w14:textId="77777777" w:rsidTr="004971E6">
        <w:trPr>
          <w:trHeight w:val="715"/>
        </w:trPr>
        <w:tc>
          <w:tcPr>
            <w:tcW w:w="1923" w:type="pct"/>
          </w:tcPr>
          <w:p w14:paraId="4B8D64E2" w14:textId="5E6A4E49" w:rsidR="00451DBD" w:rsidRDefault="00451DBD" w:rsidP="000A048B">
            <w:r>
              <w:t>Marcello</w:t>
            </w:r>
          </w:p>
        </w:tc>
        <w:tc>
          <w:tcPr>
            <w:tcW w:w="1923" w:type="pct"/>
          </w:tcPr>
          <w:p w14:paraId="38FC67F6" w14:textId="77777777" w:rsidR="00451DBD" w:rsidRDefault="00451DBD" w:rsidP="000A048B">
            <w:r>
              <w:t>Minor edits</w:t>
            </w:r>
            <w:r w:rsidR="0048200E">
              <w:t xml:space="preserve"> to deliverables, added non deliverables</w:t>
            </w:r>
          </w:p>
          <w:p w14:paraId="0A640FD7" w14:textId="1CB58198" w:rsidR="0048200E" w:rsidRDefault="0048200E" w:rsidP="000A048B">
            <w:r>
              <w:t>Added images of final look.</w:t>
            </w:r>
          </w:p>
        </w:tc>
        <w:tc>
          <w:tcPr>
            <w:tcW w:w="1154" w:type="pct"/>
          </w:tcPr>
          <w:p w14:paraId="3BC06780" w14:textId="424B05D9" w:rsidR="00451DBD" w:rsidRDefault="00451DBD" w:rsidP="000A048B">
            <w:r>
              <w:t>10/04/20</w:t>
            </w:r>
          </w:p>
        </w:tc>
      </w:tr>
      <w:tr w:rsidR="00AD5BE4" w14:paraId="55DAAA30" w14:textId="77777777" w:rsidTr="004971E6">
        <w:trPr>
          <w:trHeight w:val="715"/>
        </w:trPr>
        <w:tc>
          <w:tcPr>
            <w:tcW w:w="1923" w:type="pct"/>
          </w:tcPr>
          <w:p w14:paraId="1CFC5063" w14:textId="35203531" w:rsidR="00AD5BE4" w:rsidRDefault="00AD5BE4" w:rsidP="000A048B">
            <w:r>
              <w:t>Marcello</w:t>
            </w:r>
          </w:p>
        </w:tc>
        <w:tc>
          <w:tcPr>
            <w:tcW w:w="1923" w:type="pct"/>
          </w:tcPr>
          <w:p w14:paraId="79D5679E" w14:textId="77777777" w:rsidR="00AD5BE4" w:rsidRDefault="00AD5BE4" w:rsidP="000A048B">
            <w:r>
              <w:t>Updated final look with tasks styling</w:t>
            </w:r>
          </w:p>
          <w:p w14:paraId="639763B3" w14:textId="77777777" w:rsidR="00AD5BE4" w:rsidRDefault="00AD5BE4" w:rsidP="000A048B">
            <w:r>
              <w:t>Added project functionalities for all modules (since they are all the same)</w:t>
            </w:r>
          </w:p>
          <w:p w14:paraId="16A4B731" w14:textId="3BC6D9E9" w:rsidR="00AD5BE4" w:rsidRDefault="00AD5BE4" w:rsidP="000A048B">
            <w:r>
              <w:t>And added dashboard to project functionalities.</w:t>
            </w:r>
            <w:bookmarkStart w:id="1" w:name="_GoBack"/>
            <w:bookmarkEnd w:id="1"/>
          </w:p>
        </w:tc>
        <w:tc>
          <w:tcPr>
            <w:tcW w:w="1154" w:type="pct"/>
          </w:tcPr>
          <w:p w14:paraId="48148261" w14:textId="032E11EE" w:rsidR="00AD5BE4" w:rsidRDefault="00AD5BE4" w:rsidP="000A048B">
            <w:r>
              <w:t>11/04/20</w:t>
            </w:r>
          </w:p>
        </w:tc>
      </w:tr>
    </w:tbl>
    <w:p w14:paraId="0B2BDD26" w14:textId="77777777" w:rsidR="00911DB0" w:rsidRDefault="00911DB0" w:rsidP="00911DB0"/>
    <w:p w14:paraId="2CCFBDCB" w14:textId="77777777" w:rsidR="00911DB0" w:rsidRDefault="00911DB0"/>
    <w:p w14:paraId="1C2F26DC" w14:textId="77777777" w:rsidR="004971E6" w:rsidRDefault="00911DB0" w:rsidP="005966B4">
      <w:r>
        <w:br w:type="page"/>
      </w:r>
    </w:p>
    <w:sdt>
      <w:sdtPr>
        <w:rPr>
          <w:rFonts w:asciiTheme="minorHAnsi" w:eastAsiaTheme="minorHAnsi" w:hAnsiTheme="minorHAnsi" w:cstheme="minorBidi"/>
          <w:color w:val="404040" w:themeColor="text1" w:themeTint="BF"/>
          <w:sz w:val="18"/>
          <w:szCs w:val="18"/>
          <w:lang w:val="bg-BG" w:eastAsia="ja-JP"/>
        </w:rPr>
        <w:id w:val="1681004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F274E7" w14:textId="12924E16" w:rsidR="004971E6" w:rsidRPr="00446DCA" w:rsidRDefault="004971E6">
          <w:pPr>
            <w:pStyle w:val="TOCHeading"/>
            <w:rPr>
              <w:sz w:val="48"/>
              <w:szCs w:val="48"/>
            </w:rPr>
          </w:pPr>
          <w:r w:rsidRPr="00446DCA">
            <w:rPr>
              <w:sz w:val="48"/>
              <w:szCs w:val="48"/>
            </w:rPr>
            <w:t>Content</w:t>
          </w:r>
          <w:r w:rsidR="00446DCA" w:rsidRPr="00446DCA">
            <w:rPr>
              <w:sz w:val="48"/>
              <w:szCs w:val="48"/>
            </w:rPr>
            <w:t>s</w:t>
          </w:r>
        </w:p>
        <w:p w14:paraId="6D5142B7" w14:textId="535B597B" w:rsidR="00AD5BE4" w:rsidRDefault="004971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4"/>
              <w:szCs w:val="24"/>
              <w:lang w:eastAsia="en-US"/>
            </w:rPr>
          </w:pPr>
          <w:r w:rsidRPr="00446DCA">
            <w:rPr>
              <w:sz w:val="48"/>
              <w:szCs w:val="48"/>
            </w:rPr>
            <w:fldChar w:fldCharType="begin"/>
          </w:r>
          <w:r w:rsidRPr="00446DCA">
            <w:rPr>
              <w:sz w:val="48"/>
              <w:szCs w:val="48"/>
            </w:rPr>
            <w:instrText xml:space="preserve"> TOC \o "1-3" \h \z \u </w:instrText>
          </w:r>
          <w:r w:rsidRPr="00446DCA">
            <w:rPr>
              <w:sz w:val="48"/>
              <w:szCs w:val="48"/>
            </w:rPr>
            <w:fldChar w:fldCharType="separate"/>
          </w:r>
          <w:hyperlink w:anchor="_Toc37515128" w:history="1">
            <w:r w:rsidR="00AD5BE4" w:rsidRPr="00523DFD">
              <w:rPr>
                <w:rStyle w:val="Hyperlink"/>
                <w:noProof/>
              </w:rPr>
              <w:t>Document history</w:t>
            </w:r>
            <w:r w:rsidR="00AD5BE4">
              <w:rPr>
                <w:noProof/>
                <w:webHidden/>
              </w:rPr>
              <w:tab/>
            </w:r>
            <w:r w:rsidR="00AD5BE4">
              <w:rPr>
                <w:noProof/>
                <w:webHidden/>
              </w:rPr>
              <w:fldChar w:fldCharType="begin"/>
            </w:r>
            <w:r w:rsidR="00AD5BE4">
              <w:rPr>
                <w:noProof/>
                <w:webHidden/>
              </w:rPr>
              <w:instrText xml:space="preserve"> PAGEREF _Toc37515128 \h </w:instrText>
            </w:r>
            <w:r w:rsidR="00AD5BE4">
              <w:rPr>
                <w:noProof/>
                <w:webHidden/>
              </w:rPr>
            </w:r>
            <w:r w:rsidR="00AD5BE4">
              <w:rPr>
                <w:noProof/>
                <w:webHidden/>
              </w:rPr>
              <w:fldChar w:fldCharType="separate"/>
            </w:r>
            <w:r w:rsidR="00AD5BE4">
              <w:rPr>
                <w:noProof/>
                <w:webHidden/>
              </w:rPr>
              <w:t>1</w:t>
            </w:r>
            <w:r w:rsidR="00AD5BE4">
              <w:rPr>
                <w:noProof/>
                <w:webHidden/>
              </w:rPr>
              <w:fldChar w:fldCharType="end"/>
            </w:r>
          </w:hyperlink>
        </w:p>
        <w:p w14:paraId="617952FA" w14:textId="0AFB81D6" w:rsidR="00AD5BE4" w:rsidRDefault="00AD5BE4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sz w:val="24"/>
              <w:szCs w:val="24"/>
              <w:lang w:eastAsia="en-US"/>
            </w:rPr>
          </w:pPr>
          <w:hyperlink w:anchor="_Toc37515129" w:history="1">
            <w:r w:rsidRPr="00523DF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sz w:val="24"/>
                <w:szCs w:val="24"/>
                <w:lang w:eastAsia="en-US"/>
              </w:rPr>
              <w:tab/>
            </w:r>
            <w:r w:rsidRPr="00523DFD">
              <w:rPr>
                <w:rStyle w:val="Hyperlink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11B43" w14:textId="4BA6D219" w:rsidR="00AD5BE4" w:rsidRDefault="00AD5BE4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sz w:val="24"/>
              <w:szCs w:val="24"/>
              <w:lang w:eastAsia="en-US"/>
            </w:rPr>
          </w:pPr>
          <w:hyperlink w:anchor="_Toc37515130" w:history="1">
            <w:r w:rsidRPr="00523DF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sz w:val="24"/>
                <w:szCs w:val="24"/>
                <w:lang w:eastAsia="en-US"/>
              </w:rPr>
              <w:tab/>
            </w:r>
            <w:r w:rsidRPr="00523DFD">
              <w:rPr>
                <w:rStyle w:val="Hyperlink"/>
                <w:noProof/>
              </w:rPr>
              <w:t>Project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F9608" w14:textId="0F14D23A" w:rsidR="00AD5BE4" w:rsidRDefault="00AD5BE4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sz w:val="24"/>
              <w:szCs w:val="24"/>
              <w:lang w:eastAsia="en-US"/>
            </w:rPr>
          </w:pPr>
          <w:hyperlink w:anchor="_Toc37515131" w:history="1">
            <w:r w:rsidRPr="00523DFD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sz w:val="24"/>
                <w:szCs w:val="24"/>
                <w:lang w:eastAsia="en-US"/>
              </w:rPr>
              <w:tab/>
            </w:r>
            <w:r w:rsidRPr="00523DFD">
              <w:rPr>
                <w:rStyle w:val="Hyperlink"/>
                <w:noProof/>
              </w:rPr>
              <w:t>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B8FB2" w14:textId="23BB7500" w:rsidR="00AD5BE4" w:rsidRDefault="00AD5BE4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sz w:val="24"/>
              <w:szCs w:val="24"/>
              <w:lang w:eastAsia="en-US"/>
            </w:rPr>
          </w:pPr>
          <w:hyperlink w:anchor="_Toc37515132" w:history="1">
            <w:r w:rsidRPr="00523DFD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sz w:val="24"/>
                <w:szCs w:val="24"/>
                <w:lang w:eastAsia="en-US"/>
              </w:rPr>
              <w:tab/>
            </w:r>
            <w:r w:rsidRPr="00523DFD">
              <w:rPr>
                <w:rStyle w:val="Hyperlink"/>
                <w:noProof/>
              </w:rPr>
              <w:t>Project function</w:t>
            </w:r>
            <w:r w:rsidRPr="00523DFD">
              <w:rPr>
                <w:rStyle w:val="Hyperlink"/>
                <w:noProof/>
              </w:rPr>
              <w:t>a</w:t>
            </w:r>
            <w:r w:rsidRPr="00523DFD">
              <w:rPr>
                <w:rStyle w:val="Hyperlink"/>
                <w:noProof/>
              </w:rPr>
              <w:t>lities And 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44A86" w14:textId="56B60BF0" w:rsidR="00AD5BE4" w:rsidRDefault="00AD5BE4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sz w:val="24"/>
              <w:szCs w:val="24"/>
              <w:lang w:eastAsia="en-US"/>
            </w:rPr>
          </w:pPr>
          <w:hyperlink w:anchor="_Toc37515133" w:history="1">
            <w:r w:rsidRPr="00523DFD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color w:val="auto"/>
                <w:sz w:val="24"/>
                <w:szCs w:val="24"/>
                <w:lang w:eastAsia="en-US"/>
              </w:rPr>
              <w:tab/>
            </w:r>
            <w:r w:rsidRPr="00523DFD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BCCA0" w14:textId="49C6B442" w:rsidR="00AD5BE4" w:rsidRDefault="00AD5BE4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sz w:val="24"/>
              <w:szCs w:val="24"/>
              <w:lang w:eastAsia="en-US"/>
            </w:rPr>
          </w:pPr>
          <w:hyperlink w:anchor="_Toc37515134" w:history="1">
            <w:r w:rsidRPr="00523DFD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color w:val="auto"/>
                <w:sz w:val="24"/>
                <w:szCs w:val="24"/>
                <w:lang w:eastAsia="en-US"/>
              </w:rPr>
              <w:tab/>
            </w:r>
            <w:r w:rsidRPr="00523DFD">
              <w:rPr>
                <w:rStyle w:val="Hyperlink"/>
                <w:noProof/>
              </w:rPr>
              <w:t>Final Look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5D6B7" w14:textId="58FC7ABA" w:rsidR="00AD5BE4" w:rsidRDefault="00AD5BE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4"/>
              <w:szCs w:val="24"/>
              <w:lang w:eastAsia="en-US"/>
            </w:rPr>
          </w:pPr>
          <w:hyperlink r:id="rId8" w:anchor="_Toc37515135" w:history="1">
            <w:r w:rsidRPr="00523DFD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EEBA8" w14:textId="4B15E4F4" w:rsidR="00AD5BE4" w:rsidRDefault="00AD5BE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4"/>
              <w:szCs w:val="24"/>
              <w:lang w:eastAsia="en-US"/>
            </w:rPr>
          </w:pPr>
          <w:hyperlink r:id="rId9" w:anchor="_Toc37515137" w:history="1">
            <w:r w:rsidRPr="00523DFD">
              <w:rPr>
                <w:rStyle w:val="Hyperlink"/>
                <w:noProof/>
              </w:rPr>
              <w:t>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34F17" w14:textId="0D60E74A" w:rsidR="00AD5BE4" w:rsidRDefault="00AD5BE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4"/>
              <w:szCs w:val="24"/>
              <w:lang w:eastAsia="en-US"/>
            </w:rPr>
          </w:pPr>
          <w:hyperlink w:anchor="_Toc37515138" w:history="1">
            <w:r w:rsidRPr="00523DFD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86D34" w14:textId="1151EE86" w:rsidR="00AD5BE4" w:rsidRDefault="00AD5BE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4"/>
              <w:szCs w:val="24"/>
              <w:lang w:eastAsia="en-US"/>
            </w:rPr>
          </w:pPr>
          <w:hyperlink r:id="rId10" w:anchor="_Toc37515140" w:history="1">
            <w:r w:rsidRPr="00523DFD">
              <w:rPr>
                <w:rStyle w:val="Hyperlink"/>
                <w:noProof/>
              </w:rPr>
              <w:t>Departments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23352" w14:textId="53C53262" w:rsidR="00AD5BE4" w:rsidRDefault="00AD5BE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4"/>
              <w:szCs w:val="24"/>
              <w:lang w:eastAsia="en-US"/>
            </w:rPr>
          </w:pPr>
          <w:hyperlink r:id="rId11" w:anchor="_Toc37515141" w:history="1">
            <w:r w:rsidRPr="00523DFD">
              <w:rPr>
                <w:rStyle w:val="Hyperlink"/>
                <w:noProof/>
              </w:rPr>
              <w:t>Adding components popup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394E6" w14:textId="374B1208" w:rsidR="00AD5BE4" w:rsidRDefault="00AD5BE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4"/>
              <w:szCs w:val="24"/>
              <w:lang w:eastAsia="en-US"/>
            </w:rPr>
          </w:pPr>
          <w:hyperlink r:id="rId12" w:anchor="_Toc37515143" w:history="1">
            <w:r w:rsidRPr="00523DFD">
              <w:rPr>
                <w:rStyle w:val="Hyperlink"/>
                <w:noProof/>
              </w:rPr>
              <w:t>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3FC12" w14:textId="1B70E8DE" w:rsidR="00AD5BE4" w:rsidRDefault="00AD5BE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4"/>
              <w:szCs w:val="24"/>
              <w:lang w:eastAsia="en-US"/>
            </w:rPr>
          </w:pPr>
          <w:hyperlink r:id="rId13" w:anchor="_Toc37515144" w:history="1">
            <w:r w:rsidRPr="00523DFD">
              <w:rPr>
                <w:rStyle w:val="Hyperlink"/>
                <w:noProof/>
              </w:rPr>
              <w:t>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A0114" w14:textId="6BC794CA" w:rsidR="00AD5BE4" w:rsidRDefault="00AD5BE4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sz w:val="24"/>
              <w:szCs w:val="24"/>
              <w:lang w:eastAsia="en-US"/>
            </w:rPr>
          </w:pPr>
          <w:hyperlink w:anchor="_Toc37515145" w:history="1">
            <w:r w:rsidRPr="00523DFD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color w:val="auto"/>
                <w:sz w:val="24"/>
                <w:szCs w:val="24"/>
                <w:lang w:eastAsia="en-US"/>
              </w:rPr>
              <w:tab/>
            </w:r>
            <w:r w:rsidRPr="00523DFD">
              <w:rPr>
                <w:rStyle w:val="Hyperlink"/>
                <w:noProof/>
              </w:rPr>
              <w:t>Sequence Diagram and Class Relationships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81B21" w14:textId="55266D7B" w:rsidR="00AD5BE4" w:rsidRDefault="00AD5BE4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sz w:val="24"/>
              <w:szCs w:val="24"/>
              <w:lang w:eastAsia="en-US"/>
            </w:rPr>
          </w:pPr>
          <w:hyperlink w:anchor="_Toc37515146" w:history="1">
            <w:r w:rsidRPr="00523DFD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color w:val="auto"/>
                <w:sz w:val="24"/>
                <w:szCs w:val="24"/>
                <w:lang w:eastAsia="en-US"/>
              </w:rPr>
              <w:tab/>
            </w:r>
            <w:r w:rsidRPr="00523DFD">
              <w:rPr>
                <w:rStyle w:val="Hyperlink"/>
                <w:noProof/>
              </w:rPr>
              <w:t>Class Relationships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B977D" w14:textId="7D25AA09" w:rsidR="004971E6" w:rsidRDefault="004971E6">
          <w:r w:rsidRPr="00446DCA">
            <w:rPr>
              <w:b/>
              <w:bCs/>
              <w:sz w:val="48"/>
              <w:szCs w:val="48"/>
              <w:lang w:val="bg-BG"/>
            </w:rPr>
            <w:fldChar w:fldCharType="end"/>
          </w:r>
        </w:p>
      </w:sdtContent>
    </w:sdt>
    <w:p w14:paraId="38B0D70F" w14:textId="082D18B8" w:rsidR="003312ED" w:rsidRDefault="003312ED" w:rsidP="005966B4"/>
    <w:p w14:paraId="4519FD45" w14:textId="45C8E05D" w:rsidR="00446DCA" w:rsidRDefault="00446DCA" w:rsidP="005966B4"/>
    <w:p w14:paraId="4654267A" w14:textId="3AB1E336" w:rsidR="00446DCA" w:rsidRDefault="00446DCA" w:rsidP="005966B4"/>
    <w:p w14:paraId="556654D3" w14:textId="371D98C3" w:rsidR="00446DCA" w:rsidRDefault="00446DCA" w:rsidP="005966B4"/>
    <w:p w14:paraId="057A3E8B" w14:textId="1B07E027" w:rsidR="00446DCA" w:rsidRDefault="00446DCA" w:rsidP="005966B4"/>
    <w:p w14:paraId="182EFEFA" w14:textId="3F189223" w:rsidR="00446DCA" w:rsidRDefault="00446DCA" w:rsidP="005966B4"/>
    <w:p w14:paraId="2CAB209B" w14:textId="35CDB31A" w:rsidR="00446DCA" w:rsidRDefault="00446DCA" w:rsidP="005966B4"/>
    <w:p w14:paraId="2F5CC709" w14:textId="390C450E" w:rsidR="00446DCA" w:rsidRDefault="00446DCA" w:rsidP="005966B4"/>
    <w:p w14:paraId="26C1F8FD" w14:textId="21D9B9B4" w:rsidR="00446DCA" w:rsidRDefault="00446DCA" w:rsidP="005966B4"/>
    <w:p w14:paraId="3E6C9B90" w14:textId="77777777" w:rsidR="00446DCA" w:rsidRDefault="00446DCA" w:rsidP="005966B4"/>
    <w:p w14:paraId="10E20339" w14:textId="77777777" w:rsidR="005F69F7" w:rsidRDefault="005F69F7">
      <w:pPr>
        <w:rPr>
          <w:b/>
          <w:bCs/>
          <w:color w:val="2E74B5" w:themeColor="accent1" w:themeShade="BF"/>
          <w:sz w:val="28"/>
          <w:szCs w:val="20"/>
        </w:rPr>
      </w:pPr>
      <w:r>
        <w:rPr>
          <w:sz w:val="28"/>
          <w:szCs w:val="20"/>
        </w:rPr>
        <w:br w:type="page"/>
      </w:r>
    </w:p>
    <w:p w14:paraId="73372AC5" w14:textId="2A5819C9" w:rsidR="003312ED" w:rsidRPr="005966B4" w:rsidRDefault="00911DB0">
      <w:pPr>
        <w:pStyle w:val="Heading2"/>
        <w:rPr>
          <w:sz w:val="28"/>
          <w:szCs w:val="20"/>
        </w:rPr>
      </w:pPr>
      <w:bookmarkStart w:id="2" w:name="_Toc37515129"/>
      <w:r w:rsidRPr="005966B4">
        <w:rPr>
          <w:sz w:val="28"/>
          <w:szCs w:val="20"/>
        </w:rPr>
        <w:lastRenderedPageBreak/>
        <w:t>Project Description</w:t>
      </w:r>
      <w:bookmarkEnd w:id="2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2540272B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2670BCFB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BBEE6CA" wp14:editId="15A8B2FF">
                      <wp:extent cx="141605" cy="141605"/>
                      <wp:effectExtent l="0" t="0" r="0" b="0"/>
                      <wp:docPr id="1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0" name="Rectangle 2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cex="http://schemas.microsoft.com/office/word/2018/wordml/cex" xmlns:w16="http://schemas.microsoft.com/office/word/2018/wordml">
                  <w:pict>
                    <v:group w14:anchorId="37C6837A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yOrrQ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">
                      <v:rect id="Rectangle 2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E0EB4F0" w14:textId="77777777" w:rsidR="005D4DC9" w:rsidRPr="00911DB0" w:rsidRDefault="00911DB0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 w:rsidRPr="005966B4">
              <w:rPr>
                <w:i w:val="0"/>
                <w:iCs w:val="0"/>
                <w:sz w:val="20"/>
                <w:szCs w:val="21"/>
              </w:rPr>
              <w:t xml:space="preserve">The goal is to create a front-end web application that will enable us to manage multiple tasks that are assigned to departments. The </w:t>
            </w:r>
            <w:r w:rsidR="008A6BBE" w:rsidRPr="005966B4">
              <w:rPr>
                <w:i w:val="0"/>
                <w:iCs w:val="0"/>
                <w:sz w:val="20"/>
                <w:szCs w:val="21"/>
              </w:rPr>
              <w:t>employees</w:t>
            </w:r>
            <w:r w:rsidRPr="005966B4">
              <w:rPr>
                <w:i w:val="0"/>
                <w:iCs w:val="0"/>
                <w:sz w:val="20"/>
                <w:szCs w:val="21"/>
              </w:rPr>
              <w:t xml:space="preserve"> will also be assigned </w:t>
            </w:r>
            <w:r w:rsidR="00D14FA8">
              <w:rPr>
                <w:i w:val="0"/>
                <w:iCs w:val="0"/>
                <w:sz w:val="20"/>
                <w:szCs w:val="21"/>
              </w:rPr>
              <w:t xml:space="preserve">to </w:t>
            </w:r>
            <w:r w:rsidR="008A6BBE" w:rsidRPr="005966B4">
              <w:rPr>
                <w:i w:val="0"/>
                <w:iCs w:val="0"/>
                <w:sz w:val="20"/>
                <w:szCs w:val="21"/>
              </w:rPr>
              <w:t xml:space="preserve">a </w:t>
            </w:r>
            <w:r w:rsidR="00D14FA8">
              <w:rPr>
                <w:i w:val="0"/>
                <w:iCs w:val="0"/>
                <w:sz w:val="20"/>
                <w:szCs w:val="21"/>
              </w:rPr>
              <w:t>task</w:t>
            </w:r>
            <w:r w:rsidRPr="005966B4">
              <w:rPr>
                <w:i w:val="0"/>
                <w:iCs w:val="0"/>
                <w:sz w:val="20"/>
                <w:szCs w:val="21"/>
              </w:rPr>
              <w:t xml:space="preserve"> registered within the application. The goal is to make it simple to use and straight forward while including multiple functionalities.</w:t>
            </w:r>
          </w:p>
        </w:tc>
      </w:tr>
    </w:tbl>
    <w:p w14:paraId="292B5724" w14:textId="77777777" w:rsidR="003312ED" w:rsidRDefault="003312ED"/>
    <w:p w14:paraId="7EBAD498" w14:textId="5A636355" w:rsidR="003312ED" w:rsidRPr="005966B4" w:rsidRDefault="00911DB0">
      <w:pPr>
        <w:pStyle w:val="Heading2"/>
        <w:rPr>
          <w:sz w:val="28"/>
          <w:szCs w:val="20"/>
        </w:rPr>
      </w:pPr>
      <w:bookmarkStart w:id="3" w:name="_Toc37515130"/>
      <w:r w:rsidRPr="005966B4">
        <w:rPr>
          <w:sz w:val="28"/>
          <w:szCs w:val="20"/>
        </w:rPr>
        <w:t>Project Scope</w:t>
      </w:r>
      <w:bookmarkEnd w:id="3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01A979A2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607AC739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03E78B6D" wp14:editId="64DC7D35">
                      <wp:extent cx="141605" cy="141605"/>
                      <wp:effectExtent l="0" t="0" r="0" b="0"/>
                      <wp:docPr id="3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6" name="Rectangle 3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cex="http://schemas.microsoft.com/office/word/2018/wordml/cex" xmlns:w16="http://schemas.microsoft.com/office/word/2018/wordml">
                  <w:pict>
                    <v:group w14:anchorId="60D511CB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I9jq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">
                      <v:rect id="Rectangle 3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6139C739" w14:textId="77777777" w:rsidR="005D4DC9" w:rsidRPr="005966B4" w:rsidRDefault="00911DB0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sz w:val="20"/>
                <w:szCs w:val="21"/>
              </w:rPr>
            </w:pPr>
            <w:r w:rsidRPr="005966B4">
              <w:rPr>
                <w:i w:val="0"/>
                <w:iCs w:val="0"/>
                <w:sz w:val="20"/>
                <w:szCs w:val="21"/>
              </w:rPr>
              <w:t>The project will include a dashboard which will hold three different lists.</w:t>
            </w:r>
          </w:p>
          <w:p w14:paraId="009CB6AB" w14:textId="77777777" w:rsidR="008A6BBE" w:rsidRPr="005966B4" w:rsidRDefault="008A6BBE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sz w:val="20"/>
                <w:szCs w:val="21"/>
              </w:rPr>
            </w:pPr>
            <w:r w:rsidRPr="005966B4">
              <w:rPr>
                <w:i w:val="0"/>
                <w:iCs w:val="0"/>
                <w:sz w:val="20"/>
                <w:szCs w:val="21"/>
              </w:rPr>
              <w:t>Each list will hold different entities (Departments, Employees, Tasks) each with their own details</w:t>
            </w:r>
            <w:r w:rsidR="00D14FA8">
              <w:rPr>
                <w:i w:val="0"/>
                <w:iCs w:val="0"/>
                <w:sz w:val="20"/>
                <w:szCs w:val="21"/>
              </w:rPr>
              <w:t xml:space="preserve"> that will be displayed on click.</w:t>
            </w:r>
          </w:p>
          <w:p w14:paraId="17187340" w14:textId="31E68E52" w:rsidR="008A6BBE" w:rsidRPr="005966B4" w:rsidRDefault="008A6BBE" w:rsidP="008A6BBE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sz w:val="20"/>
                <w:szCs w:val="21"/>
              </w:rPr>
            </w:pPr>
            <w:r w:rsidRPr="005966B4">
              <w:rPr>
                <w:i w:val="0"/>
                <w:iCs w:val="0"/>
                <w:sz w:val="20"/>
                <w:szCs w:val="21"/>
              </w:rPr>
              <w:t>Clicking on any of the entities in any list should display details of such, and buttons with multiple functionalities:</w:t>
            </w:r>
          </w:p>
          <w:p w14:paraId="200A096A" w14:textId="77777777" w:rsidR="008A6BBE" w:rsidRPr="005966B4" w:rsidRDefault="008A6BBE" w:rsidP="008A6BBE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sz w:val="20"/>
                <w:szCs w:val="21"/>
              </w:rPr>
            </w:pPr>
            <w:r w:rsidRPr="005966B4">
              <w:rPr>
                <w:i w:val="0"/>
                <w:iCs w:val="0"/>
                <w:sz w:val="20"/>
                <w:szCs w:val="21"/>
              </w:rPr>
              <w:t>Adding a task to a department.</w:t>
            </w:r>
          </w:p>
          <w:p w14:paraId="3C17D819" w14:textId="77777777" w:rsidR="008A6BBE" w:rsidRPr="005966B4" w:rsidRDefault="00D14FA8" w:rsidP="008A6BBE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sz w:val="20"/>
                <w:szCs w:val="21"/>
              </w:rPr>
            </w:pPr>
            <w:r>
              <w:rPr>
                <w:i w:val="0"/>
                <w:iCs w:val="0"/>
                <w:sz w:val="20"/>
                <w:szCs w:val="21"/>
              </w:rPr>
              <w:t>Adding an employee to a task.</w:t>
            </w:r>
          </w:p>
          <w:p w14:paraId="79CA1C32" w14:textId="77777777" w:rsidR="008A6BBE" w:rsidRPr="005966B4" w:rsidRDefault="008A6BBE" w:rsidP="008A6BBE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sz w:val="20"/>
                <w:szCs w:val="21"/>
              </w:rPr>
            </w:pPr>
            <w:r w:rsidRPr="005966B4">
              <w:rPr>
                <w:i w:val="0"/>
                <w:iCs w:val="0"/>
                <w:sz w:val="20"/>
                <w:szCs w:val="21"/>
              </w:rPr>
              <w:t>Removing a task from a department.</w:t>
            </w:r>
          </w:p>
          <w:p w14:paraId="59A89BE7" w14:textId="77777777" w:rsidR="005966B4" w:rsidRPr="00D14FA8" w:rsidRDefault="008A6BBE" w:rsidP="005966B4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 w:rsidRPr="005966B4">
              <w:rPr>
                <w:i w:val="0"/>
                <w:iCs w:val="0"/>
                <w:sz w:val="20"/>
                <w:szCs w:val="21"/>
              </w:rPr>
              <w:t xml:space="preserve">Removing </w:t>
            </w:r>
            <w:r w:rsidR="00D14FA8">
              <w:rPr>
                <w:i w:val="0"/>
                <w:iCs w:val="0"/>
                <w:sz w:val="20"/>
                <w:szCs w:val="21"/>
              </w:rPr>
              <w:t>an employee from a task.</w:t>
            </w:r>
          </w:p>
          <w:p w14:paraId="3471E2EE" w14:textId="77777777" w:rsidR="00D14FA8" w:rsidRDefault="00D14FA8" w:rsidP="00D14FA8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sz w:val="20"/>
                <w:szCs w:val="21"/>
              </w:rPr>
            </w:pPr>
            <w:r w:rsidRPr="00D14FA8">
              <w:rPr>
                <w:i w:val="0"/>
                <w:iCs w:val="0"/>
                <w:sz w:val="20"/>
                <w:szCs w:val="21"/>
              </w:rPr>
              <w:t xml:space="preserve">Tasks should store </w:t>
            </w:r>
            <w:r>
              <w:rPr>
                <w:i w:val="0"/>
                <w:iCs w:val="0"/>
                <w:sz w:val="20"/>
                <w:szCs w:val="21"/>
              </w:rPr>
              <w:t xml:space="preserve">which Department they belong to, which employees are working on it, and when it has to be completed. </w:t>
            </w:r>
          </w:p>
          <w:p w14:paraId="101BA186" w14:textId="77777777" w:rsidR="00D14FA8" w:rsidRDefault="00D14FA8" w:rsidP="00D14FA8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sz w:val="20"/>
                <w:szCs w:val="21"/>
              </w:rPr>
            </w:pPr>
            <w:r w:rsidRPr="00D14FA8">
              <w:rPr>
                <w:i w:val="0"/>
                <w:iCs w:val="0"/>
                <w:sz w:val="20"/>
                <w:szCs w:val="21"/>
              </w:rPr>
              <w:t>Departments should store which employees are working there.</w:t>
            </w:r>
          </w:p>
          <w:p w14:paraId="0F105C16" w14:textId="77777777" w:rsidR="00D14FA8" w:rsidRPr="005966B4" w:rsidRDefault="00D14FA8" w:rsidP="00D14FA8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  <w:sz w:val="20"/>
                <w:szCs w:val="21"/>
              </w:rPr>
              <w:t>Employees should store to which department they belong to.</w:t>
            </w:r>
          </w:p>
        </w:tc>
      </w:tr>
    </w:tbl>
    <w:p w14:paraId="5DABF3D2" w14:textId="77777777" w:rsidR="003312ED" w:rsidRDefault="003312ED"/>
    <w:p w14:paraId="28B5B36E" w14:textId="77777777" w:rsidR="003312ED" w:rsidRDefault="005966B4">
      <w:pPr>
        <w:pStyle w:val="Heading2"/>
      </w:pPr>
      <w:bookmarkStart w:id="4" w:name="_Toc37515131"/>
      <w:r>
        <w:t>Deliverables</w:t>
      </w:r>
      <w:bookmarkEnd w:id="4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09B51107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DB156BB" w14:textId="77777777" w:rsidR="005D4DC9" w:rsidRPr="00E777BB" w:rsidRDefault="005D4DC9" w:rsidP="007664E8">
            <w:pPr>
              <w:rPr>
                <w:sz w:val="20"/>
                <w:szCs w:val="21"/>
              </w:rPr>
            </w:pPr>
            <w:r w:rsidRPr="00E777BB">
              <w:rPr>
                <w:noProof/>
                <w:sz w:val="20"/>
                <w:szCs w:val="21"/>
                <w:lang w:eastAsia="en-US"/>
              </w:rPr>
              <mc:AlternateContent>
                <mc:Choice Requires="wpg">
                  <w:drawing>
                    <wp:inline distT="0" distB="0" distL="0" distR="0" wp14:anchorId="79BC4553" wp14:editId="46BC70A5">
                      <wp:extent cx="141605" cy="141605"/>
                      <wp:effectExtent l="0" t="0" r="0" b="0"/>
                      <wp:docPr id="1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7" name="Rectangle 1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Freeform 1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cex="http://schemas.microsoft.com/office/word/2018/wordml/cex" xmlns:w16="http://schemas.microsoft.com/office/word/2018/wordml">
                  <w:pict>
                    <v:group w14:anchorId="1456ABD9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qHwqQgAAJU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">
                      <v:rect id="Rectangle 1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" fillcolor="#2e74b5 [2404]" stroked="f" strokeweight="0"/>
                      <v:shape id="Freeform 1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tbl>
            <w:tblPr>
              <w:tblStyle w:val="ProjectScopeTable"/>
              <w:tblpPr w:leftFromText="180" w:rightFromText="180" w:vertAnchor="text" w:tblpXSpec="center" w:tblpY="1"/>
              <w:tblOverlap w:val="nev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346"/>
              <w:gridCol w:w="1407"/>
              <w:gridCol w:w="2020"/>
            </w:tblGrid>
            <w:tr w:rsidR="005966B4" w:rsidRPr="00E777BB" w14:paraId="19B3682D" w14:textId="77777777" w:rsidTr="005966B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93"/>
                <w:jc w:val="center"/>
              </w:trPr>
              <w:tc>
                <w:tcPr>
                  <w:tcW w:w="5575" w:type="dxa"/>
                </w:tcPr>
                <w:p w14:paraId="7759209E" w14:textId="77777777" w:rsidR="005966B4" w:rsidRPr="00E777BB" w:rsidRDefault="005966B4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sz w:val="20"/>
                      <w:szCs w:val="21"/>
                    </w:rPr>
                    <w:t>Deliverable</w:t>
                  </w:r>
                </w:p>
              </w:tc>
              <w:tc>
                <w:tcPr>
                  <w:tcW w:w="1409" w:type="dxa"/>
                </w:tcPr>
                <w:p w14:paraId="314541B0" w14:textId="77777777" w:rsidR="005966B4" w:rsidRPr="00E777BB" w:rsidRDefault="005966B4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sz w:val="20"/>
                      <w:szCs w:val="21"/>
                    </w:rPr>
                    <w:t>Due</w:t>
                  </w:r>
                </w:p>
              </w:tc>
              <w:tc>
                <w:tcPr>
                  <w:tcW w:w="1789" w:type="dxa"/>
                </w:tcPr>
                <w:p w14:paraId="48F5D32E" w14:textId="77777777" w:rsidR="005966B4" w:rsidRPr="00E777BB" w:rsidRDefault="005966B4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sz w:val="20"/>
                      <w:szCs w:val="21"/>
                    </w:rPr>
                    <w:t>Completed?</w:t>
                  </w:r>
                </w:p>
              </w:tc>
            </w:tr>
            <w:tr w:rsidR="005966B4" w:rsidRPr="00E777BB" w14:paraId="1FD5AA44" w14:textId="77777777" w:rsidTr="005966B4">
              <w:trPr>
                <w:jc w:val="center"/>
              </w:trPr>
              <w:tc>
                <w:tcPr>
                  <w:tcW w:w="5575" w:type="dxa"/>
                </w:tcPr>
                <w:p w14:paraId="12B03F5F" w14:textId="77777777" w:rsidR="005966B4" w:rsidRPr="00E777BB" w:rsidRDefault="005966B4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sz w:val="20"/>
                      <w:szCs w:val="21"/>
                    </w:rPr>
                    <w:t>Setup Development Environment</w:t>
                  </w:r>
                </w:p>
                <w:p w14:paraId="0E7BDBC2" w14:textId="77777777" w:rsidR="005966B4" w:rsidRPr="00E777BB" w:rsidRDefault="005966B4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sz w:val="20"/>
                      <w:szCs w:val="21"/>
                    </w:rPr>
                    <w:t>Setup GIT Environment with three branches</w:t>
                  </w:r>
                </w:p>
              </w:tc>
              <w:tc>
                <w:tcPr>
                  <w:tcW w:w="1409" w:type="dxa"/>
                </w:tcPr>
                <w:p w14:paraId="40AA5673" w14:textId="77777777" w:rsidR="005966B4" w:rsidRPr="00E777BB" w:rsidRDefault="005966B4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sz w:val="20"/>
                      <w:szCs w:val="21"/>
                    </w:rPr>
                    <w:t>Week 1</w:t>
                  </w:r>
                </w:p>
              </w:tc>
              <w:tc>
                <w:tcPr>
                  <w:tcW w:w="0" w:type="auto"/>
                  <w:vAlign w:val="center"/>
                </w:tcPr>
                <w:p w14:paraId="61C363B9" w14:textId="77777777" w:rsidR="005966B4" w:rsidRPr="00E777BB" w:rsidRDefault="005966B4" w:rsidP="00D14FA8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noProof/>
                      <w:sz w:val="20"/>
                      <w:szCs w:val="21"/>
                    </w:rPr>
                    <w:drawing>
                      <wp:inline distT="0" distB="0" distL="0" distR="0" wp14:anchorId="463A4E92" wp14:editId="45E50EB5">
                        <wp:extent cx="330200" cy="330200"/>
                        <wp:effectExtent l="0" t="0" r="0" b="0"/>
                        <wp:docPr id="1" name="Graphic 1" descr="Checkmark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mediafile_OeZjKn.svg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721" cy="344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966B4" w:rsidRPr="00E777BB" w14:paraId="235FB3A0" w14:textId="77777777" w:rsidTr="005966B4">
              <w:trPr>
                <w:trHeight w:val="493"/>
                <w:jc w:val="center"/>
              </w:trPr>
              <w:tc>
                <w:tcPr>
                  <w:tcW w:w="5575" w:type="dxa"/>
                </w:tcPr>
                <w:p w14:paraId="62F1C86B" w14:textId="77777777" w:rsidR="005966B4" w:rsidRPr="00E777BB" w:rsidRDefault="00BA7B6C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sz w:val="20"/>
                      <w:szCs w:val="21"/>
                    </w:rPr>
                    <w:t>Create a module for the 3 different entities</w:t>
                  </w:r>
                </w:p>
                <w:p w14:paraId="70A2A947" w14:textId="77777777" w:rsidR="00BA7B6C" w:rsidRPr="00E777BB" w:rsidRDefault="00BA7B6C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sz w:val="20"/>
                      <w:szCs w:val="21"/>
                    </w:rPr>
                    <w:t xml:space="preserve">Display a list </w:t>
                  </w:r>
                  <w:r w:rsidR="00D14FA8" w:rsidRPr="00E777BB">
                    <w:rPr>
                      <w:i w:val="0"/>
                      <w:iCs w:val="0"/>
                      <w:sz w:val="20"/>
                      <w:szCs w:val="21"/>
                    </w:rPr>
                    <w:t>of strings by populating a grid</w:t>
                  </w:r>
                </w:p>
              </w:tc>
              <w:tc>
                <w:tcPr>
                  <w:tcW w:w="1409" w:type="dxa"/>
                </w:tcPr>
                <w:p w14:paraId="2B450507" w14:textId="77777777" w:rsidR="005966B4" w:rsidRPr="00E777BB" w:rsidRDefault="00D14FA8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sz w:val="20"/>
                      <w:szCs w:val="21"/>
                    </w:rPr>
                    <w:t>Week 2</w:t>
                  </w:r>
                </w:p>
              </w:tc>
              <w:tc>
                <w:tcPr>
                  <w:tcW w:w="0" w:type="auto"/>
                </w:tcPr>
                <w:p w14:paraId="11DE9751" w14:textId="77777777" w:rsidR="005966B4" w:rsidRPr="00E777BB" w:rsidRDefault="00D14FA8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noProof/>
                      <w:sz w:val="20"/>
                      <w:szCs w:val="21"/>
                    </w:rPr>
                    <w:drawing>
                      <wp:inline distT="0" distB="0" distL="0" distR="0" wp14:anchorId="7F71FD28" wp14:editId="5309EBB4">
                        <wp:extent cx="330200" cy="330200"/>
                        <wp:effectExtent l="0" t="0" r="0" b="0"/>
                        <wp:docPr id="2" name="Graphic 2" descr="Checkmark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mediafile_OeZjKn.svg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721" cy="344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966B4" w:rsidRPr="00E777BB" w14:paraId="76CB4EB5" w14:textId="77777777" w:rsidTr="005966B4">
              <w:trPr>
                <w:trHeight w:val="493"/>
                <w:jc w:val="center"/>
              </w:trPr>
              <w:tc>
                <w:tcPr>
                  <w:tcW w:w="5575" w:type="dxa"/>
                </w:tcPr>
                <w:p w14:paraId="297AD99E" w14:textId="77777777" w:rsidR="005966B4" w:rsidRPr="00E777BB" w:rsidRDefault="00D14FA8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sz w:val="20"/>
                      <w:szCs w:val="21"/>
                    </w:rPr>
                    <w:t>Display details for each unique entity in the list</w:t>
                  </w:r>
                </w:p>
                <w:p w14:paraId="68FB49BA" w14:textId="77777777" w:rsidR="00D14FA8" w:rsidRPr="00E777BB" w:rsidRDefault="00D14FA8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sz w:val="20"/>
                      <w:szCs w:val="21"/>
                    </w:rPr>
                    <w:t>Implement CRUD functionalities for each entity</w:t>
                  </w:r>
                </w:p>
              </w:tc>
              <w:tc>
                <w:tcPr>
                  <w:tcW w:w="1409" w:type="dxa"/>
                </w:tcPr>
                <w:p w14:paraId="0B4861C7" w14:textId="77777777" w:rsidR="005966B4" w:rsidRPr="00E777BB" w:rsidRDefault="00D14FA8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sz w:val="20"/>
                      <w:szCs w:val="21"/>
                    </w:rPr>
                    <w:t>Week 3</w:t>
                  </w:r>
                </w:p>
              </w:tc>
              <w:tc>
                <w:tcPr>
                  <w:tcW w:w="0" w:type="auto"/>
                </w:tcPr>
                <w:p w14:paraId="72DBD6C6" w14:textId="77777777" w:rsidR="005966B4" w:rsidRPr="00E777BB" w:rsidRDefault="00D14FA8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noProof/>
                      <w:sz w:val="20"/>
                      <w:szCs w:val="21"/>
                    </w:rPr>
                    <w:drawing>
                      <wp:inline distT="0" distB="0" distL="0" distR="0" wp14:anchorId="3EA4421D" wp14:editId="3E8937B0">
                        <wp:extent cx="330200" cy="330200"/>
                        <wp:effectExtent l="0" t="0" r="0" b="0"/>
                        <wp:docPr id="3" name="Graphic 3" descr="Checkmark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mediafile_OeZjKn.svg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721" cy="344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966B4" w:rsidRPr="00E777BB" w14:paraId="10852168" w14:textId="77777777" w:rsidTr="005966B4">
              <w:trPr>
                <w:trHeight w:val="479"/>
                <w:jc w:val="center"/>
              </w:trPr>
              <w:tc>
                <w:tcPr>
                  <w:tcW w:w="5575" w:type="dxa"/>
                </w:tcPr>
                <w:p w14:paraId="70975B6E" w14:textId="77777777" w:rsidR="005966B4" w:rsidRPr="00E777BB" w:rsidRDefault="00D14FA8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sz w:val="20"/>
                      <w:szCs w:val="21"/>
                    </w:rPr>
                    <w:lastRenderedPageBreak/>
                    <w:t>Implement a Factory for each unique entity</w:t>
                  </w:r>
                </w:p>
                <w:p w14:paraId="799B7787" w14:textId="77777777" w:rsidR="00D14FA8" w:rsidRPr="00E777BB" w:rsidRDefault="00D14FA8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sz w:val="20"/>
                      <w:szCs w:val="21"/>
                    </w:rPr>
                    <w:t>Change modules to store information of the other modules with their respective attributes mentioned in the Project Scope.</w:t>
                  </w:r>
                </w:p>
                <w:p w14:paraId="5C457DE3" w14:textId="77777777" w:rsidR="00D14FA8" w:rsidRPr="00E777BB" w:rsidRDefault="00D14FA8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sz w:val="20"/>
                      <w:szCs w:val="21"/>
                    </w:rPr>
                    <w:t xml:space="preserve">  Display the Dashboard with the three different lists.</w:t>
                  </w:r>
                </w:p>
              </w:tc>
              <w:tc>
                <w:tcPr>
                  <w:tcW w:w="1409" w:type="dxa"/>
                </w:tcPr>
                <w:p w14:paraId="70FB5371" w14:textId="77777777" w:rsidR="005966B4" w:rsidRPr="00E777BB" w:rsidRDefault="00D14FA8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sz w:val="20"/>
                      <w:szCs w:val="21"/>
                    </w:rPr>
                    <w:t>Week 4</w:t>
                  </w:r>
                </w:p>
              </w:tc>
              <w:tc>
                <w:tcPr>
                  <w:tcW w:w="0" w:type="auto"/>
                </w:tcPr>
                <w:p w14:paraId="74BCF80E" w14:textId="286DA772" w:rsidR="005966B4" w:rsidRPr="00E777BB" w:rsidRDefault="000D5D3B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noProof/>
                      <w:sz w:val="20"/>
                      <w:szCs w:val="21"/>
                    </w:rPr>
                    <w:drawing>
                      <wp:inline distT="0" distB="0" distL="0" distR="0" wp14:anchorId="11BD8E1E" wp14:editId="3001D63D">
                        <wp:extent cx="330200" cy="330200"/>
                        <wp:effectExtent l="0" t="0" r="0" b="0"/>
                        <wp:docPr id="10" name="Graphic 10" descr="Checkmark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mediafile_OeZjKn.svg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721" cy="344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93053" w:rsidRPr="00E777BB" w14:paraId="1B9EE6F1" w14:textId="77777777" w:rsidTr="005966B4">
              <w:trPr>
                <w:trHeight w:val="479"/>
                <w:jc w:val="center"/>
              </w:trPr>
              <w:tc>
                <w:tcPr>
                  <w:tcW w:w="5575" w:type="dxa"/>
                </w:tcPr>
                <w:p w14:paraId="15AA3B90" w14:textId="77777777" w:rsidR="00693053" w:rsidRDefault="009D5432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>
                    <w:rPr>
                      <w:i w:val="0"/>
                      <w:iCs w:val="0"/>
                      <w:sz w:val="20"/>
                      <w:szCs w:val="21"/>
                    </w:rPr>
                    <w:t>Change components to enable users to search for their own respective component</w:t>
                  </w:r>
                </w:p>
                <w:p w14:paraId="146357CA" w14:textId="77777777" w:rsidR="009D5432" w:rsidRDefault="009D5432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>
                    <w:rPr>
                      <w:i w:val="0"/>
                      <w:iCs w:val="0"/>
                      <w:sz w:val="20"/>
                      <w:szCs w:val="21"/>
                    </w:rPr>
                    <w:t>Install ng Bootstrap</w:t>
                  </w:r>
                </w:p>
                <w:p w14:paraId="5BD1730C" w14:textId="77777777" w:rsidR="009D5432" w:rsidRDefault="009D5432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>
                    <w:rPr>
                      <w:i w:val="0"/>
                      <w:iCs w:val="0"/>
                      <w:sz w:val="20"/>
                      <w:szCs w:val="21"/>
                    </w:rPr>
                    <w:t>Style the view of components</w:t>
                  </w:r>
                </w:p>
                <w:p w14:paraId="7BF6904F" w14:textId="77777777" w:rsidR="009D5432" w:rsidRDefault="009D5432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>
                    <w:rPr>
                      <w:i w:val="0"/>
                      <w:iCs w:val="0"/>
                      <w:sz w:val="20"/>
                      <w:szCs w:val="21"/>
                    </w:rPr>
                    <w:t>Create a routing module and add a nav bar to your app</w:t>
                  </w:r>
                </w:p>
                <w:p w14:paraId="783E7751" w14:textId="614A6406" w:rsidR="009D5432" w:rsidRPr="00E777BB" w:rsidRDefault="00CE1AD4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>
                    <w:rPr>
                      <w:i w:val="0"/>
                      <w:iCs w:val="0"/>
                      <w:sz w:val="20"/>
                      <w:szCs w:val="21"/>
                    </w:rPr>
                    <w:t>Calendar</w:t>
                  </w:r>
                  <w:r w:rsidR="009D5432">
                    <w:rPr>
                      <w:i w:val="0"/>
                      <w:iCs w:val="0"/>
                      <w:sz w:val="20"/>
                      <w:szCs w:val="21"/>
                    </w:rPr>
                    <w:t xml:space="preserve"> module for your application that tracks tasks</w:t>
                  </w:r>
                </w:p>
              </w:tc>
              <w:tc>
                <w:tcPr>
                  <w:tcW w:w="1409" w:type="dxa"/>
                </w:tcPr>
                <w:p w14:paraId="0F7451AB" w14:textId="6F4D6E6A" w:rsidR="00693053" w:rsidRPr="00E777BB" w:rsidRDefault="009D5432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>
                    <w:rPr>
                      <w:i w:val="0"/>
                      <w:iCs w:val="0"/>
                      <w:sz w:val="20"/>
                      <w:szCs w:val="21"/>
                    </w:rPr>
                    <w:t xml:space="preserve">Week 5 </w:t>
                  </w:r>
                </w:p>
              </w:tc>
              <w:tc>
                <w:tcPr>
                  <w:tcW w:w="0" w:type="auto"/>
                </w:tcPr>
                <w:p w14:paraId="7C6DCEAE" w14:textId="6BCAD5BB" w:rsidR="00693053" w:rsidRPr="00E777BB" w:rsidRDefault="009D5432" w:rsidP="005966B4">
                  <w:pPr>
                    <w:pStyle w:val="TipText"/>
                    <w:rPr>
                      <w:i w:val="0"/>
                      <w:iCs w:val="0"/>
                      <w:noProof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noProof/>
                      <w:sz w:val="20"/>
                      <w:szCs w:val="21"/>
                    </w:rPr>
                    <w:drawing>
                      <wp:inline distT="0" distB="0" distL="0" distR="0" wp14:anchorId="7ED81ED9" wp14:editId="44247407">
                        <wp:extent cx="330200" cy="330200"/>
                        <wp:effectExtent l="0" t="0" r="0" b="0"/>
                        <wp:docPr id="23" name="Graphic 23" descr="Checkmark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mediafile_OeZjKn.svg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721" cy="344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E1AD4" w:rsidRPr="00E777BB" w14:paraId="5ECB8DE0" w14:textId="77777777" w:rsidTr="005966B4">
              <w:trPr>
                <w:trHeight w:val="479"/>
                <w:jc w:val="center"/>
              </w:trPr>
              <w:tc>
                <w:tcPr>
                  <w:tcW w:w="5575" w:type="dxa"/>
                </w:tcPr>
                <w:p w14:paraId="16CB8187" w14:textId="77777777" w:rsidR="00CE1AD4" w:rsidRDefault="00CE1AD4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>
                    <w:rPr>
                      <w:i w:val="0"/>
                      <w:iCs w:val="0"/>
                      <w:sz w:val="20"/>
                      <w:szCs w:val="21"/>
                    </w:rPr>
                    <w:t>Change components to import from API while maintaining CRUD functionalities.</w:t>
                  </w:r>
                </w:p>
                <w:p w14:paraId="4FE2EDBE" w14:textId="3F5CB9A9" w:rsidR="00CE1AD4" w:rsidRDefault="00CE1AD4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>
                    <w:rPr>
                      <w:i w:val="0"/>
                      <w:iCs w:val="0"/>
                      <w:sz w:val="20"/>
                      <w:szCs w:val="21"/>
                    </w:rPr>
                    <w:t>Added search bar</w:t>
                  </w:r>
                </w:p>
              </w:tc>
              <w:tc>
                <w:tcPr>
                  <w:tcW w:w="1409" w:type="dxa"/>
                </w:tcPr>
                <w:p w14:paraId="4FC784E3" w14:textId="6980E2E3" w:rsidR="00CE1AD4" w:rsidRDefault="00CE1AD4" w:rsidP="005966B4">
                  <w:pPr>
                    <w:pStyle w:val="TipText"/>
                    <w:rPr>
                      <w:i w:val="0"/>
                      <w:iCs w:val="0"/>
                      <w:sz w:val="20"/>
                      <w:szCs w:val="21"/>
                    </w:rPr>
                  </w:pPr>
                  <w:r>
                    <w:rPr>
                      <w:i w:val="0"/>
                      <w:iCs w:val="0"/>
                      <w:sz w:val="20"/>
                      <w:szCs w:val="21"/>
                    </w:rPr>
                    <w:t>Week 6</w:t>
                  </w:r>
                </w:p>
              </w:tc>
              <w:tc>
                <w:tcPr>
                  <w:tcW w:w="0" w:type="auto"/>
                </w:tcPr>
                <w:p w14:paraId="3441E3C3" w14:textId="0B64C3E9" w:rsidR="00CE1AD4" w:rsidRPr="00E777BB" w:rsidRDefault="00CE1AD4" w:rsidP="005966B4">
                  <w:pPr>
                    <w:pStyle w:val="TipText"/>
                    <w:rPr>
                      <w:i w:val="0"/>
                      <w:iCs w:val="0"/>
                      <w:noProof/>
                      <w:sz w:val="20"/>
                      <w:szCs w:val="21"/>
                    </w:rPr>
                  </w:pPr>
                  <w:r w:rsidRPr="00E777BB">
                    <w:rPr>
                      <w:i w:val="0"/>
                      <w:iCs w:val="0"/>
                      <w:noProof/>
                      <w:sz w:val="20"/>
                      <w:szCs w:val="21"/>
                    </w:rPr>
                    <w:drawing>
                      <wp:inline distT="0" distB="0" distL="0" distR="0" wp14:anchorId="33BC6DDA" wp14:editId="5ECF247A">
                        <wp:extent cx="330200" cy="330200"/>
                        <wp:effectExtent l="0" t="0" r="0" b="0"/>
                        <wp:docPr id="5" name="Graphic 5" descr="Checkmark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mediafile_OeZjKn.svg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721" cy="344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E5F510C" w14:textId="77777777" w:rsidR="005966B4" w:rsidRPr="00E777BB" w:rsidRDefault="005966B4" w:rsidP="005966B4">
            <w:pPr>
              <w:pStyle w:val="TipText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sz w:val="20"/>
                <w:szCs w:val="21"/>
              </w:rPr>
            </w:pPr>
            <w:r w:rsidRPr="00E777BB">
              <w:rPr>
                <w:i w:val="0"/>
                <w:iCs w:val="0"/>
                <w:sz w:val="20"/>
                <w:szCs w:val="21"/>
              </w:rPr>
              <w:t xml:space="preserve"> </w:t>
            </w:r>
          </w:p>
        </w:tc>
      </w:tr>
    </w:tbl>
    <w:p w14:paraId="025B00F4" w14:textId="77777777" w:rsidR="003312ED" w:rsidRDefault="003312ED"/>
    <w:p w14:paraId="78404816" w14:textId="77777777" w:rsidR="003312ED" w:rsidRDefault="007C58C0">
      <w:r>
        <w:t>Non-Deliverables (will expand as we add features)</w:t>
      </w:r>
    </w:p>
    <w:p w14:paraId="551A5DB8" w14:textId="2790E6F2" w:rsidR="003312ED" w:rsidRDefault="00CE1AD4" w:rsidP="007C58C0">
      <w:pPr>
        <w:pStyle w:val="ListBullet"/>
        <w:rPr>
          <w:i/>
          <w:iCs/>
        </w:rPr>
      </w:pPr>
      <w:r>
        <w:rPr>
          <w:i/>
          <w:iCs/>
        </w:rPr>
        <w:t>Error messages when connecting to API</w:t>
      </w:r>
    </w:p>
    <w:p w14:paraId="7CF891F9" w14:textId="09CC736C" w:rsidR="00CE1AD4" w:rsidRDefault="00CE1AD4" w:rsidP="007C58C0">
      <w:pPr>
        <w:pStyle w:val="ListBullet"/>
        <w:rPr>
          <w:i/>
          <w:iCs/>
        </w:rPr>
      </w:pPr>
      <w:r>
        <w:rPr>
          <w:i/>
          <w:iCs/>
        </w:rPr>
        <w:t>Sorting for components</w:t>
      </w:r>
    </w:p>
    <w:p w14:paraId="0374A152" w14:textId="4E34EBDF" w:rsidR="00135C6B" w:rsidRDefault="00135C6B" w:rsidP="007C58C0">
      <w:pPr>
        <w:pStyle w:val="ListBullet"/>
        <w:rPr>
          <w:i/>
          <w:iCs/>
        </w:rPr>
      </w:pPr>
      <w:r>
        <w:rPr>
          <w:i/>
          <w:iCs/>
        </w:rPr>
        <w:t>Adding tasks functionalities to calendar</w:t>
      </w:r>
    </w:p>
    <w:p w14:paraId="7549E346" w14:textId="6EBC35D7" w:rsidR="00CE1AD4" w:rsidRPr="007C58C0" w:rsidRDefault="00CE1AD4" w:rsidP="00CE1AD4">
      <w:pPr>
        <w:pStyle w:val="ListBullet"/>
        <w:numPr>
          <w:ilvl w:val="0"/>
          <w:numId w:val="0"/>
        </w:numPr>
        <w:ind w:left="432"/>
        <w:rPr>
          <w:i/>
          <w:iCs/>
        </w:rPr>
      </w:pPr>
    </w:p>
    <w:p w14:paraId="504FB204" w14:textId="49A254F5" w:rsidR="009D5432" w:rsidRDefault="009D5432">
      <w:pPr>
        <w:rPr>
          <w:b/>
          <w:bCs/>
          <w:color w:val="2E74B5" w:themeColor="accent1" w:themeShade="BF"/>
          <w:sz w:val="24"/>
        </w:rPr>
      </w:pPr>
    </w:p>
    <w:p w14:paraId="4F806FA0" w14:textId="54456602" w:rsidR="009D5432" w:rsidRDefault="00F125CA" w:rsidP="00937B80">
      <w:pPr>
        <w:pStyle w:val="Heading2"/>
      </w:pPr>
      <w:bookmarkStart w:id="5" w:name="_Toc37515132"/>
      <w:r>
        <w:lastRenderedPageBreak/>
        <w:t xml:space="preserve">Project functionalities </w:t>
      </w:r>
      <w:r w:rsidR="00937B80">
        <w:t>And Sitemap</w:t>
      </w:r>
      <w:bookmarkEnd w:id="5"/>
    </w:p>
    <w:p w14:paraId="05673984" w14:textId="641627CF" w:rsidR="00243798" w:rsidRPr="00243798" w:rsidRDefault="00243798" w:rsidP="00243798">
      <w:r>
        <w:rPr>
          <w:noProof/>
        </w:rPr>
        <w:drawing>
          <wp:inline distT="0" distB="0" distL="0" distR="0" wp14:anchorId="41022C81" wp14:editId="05A96A47">
            <wp:extent cx="5943600" cy="2401570"/>
            <wp:effectExtent l="0" t="0" r="0" b="0"/>
            <wp:docPr id="30" name="Картина 3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1DA4" w14:textId="7404EE2A" w:rsidR="00F125CA" w:rsidRDefault="00AD5BE4" w:rsidP="00937B80">
      <w:pPr>
        <w:pStyle w:val="Heading4"/>
      </w:pPr>
      <w:r>
        <w:t>Modules</w:t>
      </w:r>
    </w:p>
    <w:p w14:paraId="6A0A5C8C" w14:textId="4530E205" w:rsidR="00937B80" w:rsidRDefault="009D5432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DFA083" wp14:editId="748C4B47">
                <wp:simplePos x="0" y="0"/>
                <wp:positionH relativeFrom="column">
                  <wp:posOffset>4215130</wp:posOffset>
                </wp:positionH>
                <wp:positionV relativeFrom="paragraph">
                  <wp:posOffset>1072388</wp:posOffset>
                </wp:positionV>
                <wp:extent cx="325628" cy="292608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628" cy="292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BF02A5" w14:textId="1F52A3E1" w:rsidR="009D5432" w:rsidRPr="009D5432" w:rsidRDefault="009D5432" w:rsidP="009D543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FA083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margin-left:331.9pt;margin-top:84.45pt;width:25.65pt;height:23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" filled="f" stroked="f" strokeweight="1.5pt">
                <v:textbox>
                  <w:txbxContent>
                    <w:p w14:paraId="3ABF02A5" w14:textId="1F52A3E1" w:rsidR="009D5432" w:rsidRPr="009D5432" w:rsidRDefault="009D5432" w:rsidP="009D543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A3A40F" wp14:editId="5F6D1708">
                <wp:simplePos x="0" y="0"/>
                <wp:positionH relativeFrom="column">
                  <wp:posOffset>4535424</wp:posOffset>
                </wp:positionH>
                <wp:positionV relativeFrom="paragraph">
                  <wp:posOffset>854329</wp:posOffset>
                </wp:positionV>
                <wp:extent cx="325628" cy="29260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628" cy="292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928AAB" w14:textId="24E199BC" w:rsidR="009D5432" w:rsidRPr="009D5432" w:rsidRDefault="009D5432" w:rsidP="009D543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3A40F" id="Text Box 40" o:spid="_x0000_s1027" type="#_x0000_t202" style="position:absolute;margin-left:357.1pt;margin-top:67.25pt;width:25.65pt;height:23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" filled="f" stroked="f" strokeweight="1.5pt">
                <v:textbox>
                  <w:txbxContent>
                    <w:p w14:paraId="76928AAB" w14:textId="24E199BC" w:rsidR="009D5432" w:rsidRPr="009D5432" w:rsidRDefault="009D5432" w:rsidP="009D543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EDC4CB" wp14:editId="2ED7E0FA">
                <wp:simplePos x="0" y="0"/>
                <wp:positionH relativeFrom="column">
                  <wp:posOffset>4658106</wp:posOffset>
                </wp:positionH>
                <wp:positionV relativeFrom="paragraph">
                  <wp:posOffset>292100</wp:posOffset>
                </wp:positionV>
                <wp:extent cx="325628" cy="292608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628" cy="292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5978B" w14:textId="3921181D" w:rsidR="009D5432" w:rsidRPr="009D5432" w:rsidRDefault="009D5432" w:rsidP="009D543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DC4CB" id="Text Box 39" o:spid="_x0000_s1028" type="#_x0000_t202" style="position:absolute;margin-left:366.8pt;margin-top:23pt;width:25.65pt;height:23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" filled="f" stroked="f" strokeweight="1.5pt">
                <v:textbox>
                  <w:txbxContent>
                    <w:p w14:paraId="0915978B" w14:textId="3921181D" w:rsidR="009D5432" w:rsidRPr="009D5432" w:rsidRDefault="009D5432" w:rsidP="009D543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B46BC9" wp14:editId="79B681C6">
                <wp:simplePos x="0" y="0"/>
                <wp:positionH relativeFrom="column">
                  <wp:posOffset>2239899</wp:posOffset>
                </wp:positionH>
                <wp:positionV relativeFrom="paragraph">
                  <wp:posOffset>1745996</wp:posOffset>
                </wp:positionV>
                <wp:extent cx="325628" cy="292608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628" cy="292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8A5AE" w14:textId="599A6694" w:rsidR="009D5432" w:rsidRPr="009D5432" w:rsidRDefault="009D5432" w:rsidP="009D543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46BC9" id="Text Box 38" o:spid="_x0000_s1029" type="#_x0000_t202" style="position:absolute;margin-left:176.35pt;margin-top:137.5pt;width:25.65pt;height:23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" filled="f" stroked="f" strokeweight="1.5pt">
                <v:textbox>
                  <w:txbxContent>
                    <w:p w14:paraId="7A78A5AE" w14:textId="599A6694" w:rsidR="009D5432" w:rsidRPr="009D5432" w:rsidRDefault="009D5432" w:rsidP="009D543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B7591E" wp14:editId="2AED3231">
                <wp:simplePos x="0" y="0"/>
                <wp:positionH relativeFrom="column">
                  <wp:posOffset>2385695</wp:posOffset>
                </wp:positionH>
                <wp:positionV relativeFrom="paragraph">
                  <wp:posOffset>502285</wp:posOffset>
                </wp:positionV>
                <wp:extent cx="325628" cy="292608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628" cy="292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86EBC" w14:textId="06301B87" w:rsidR="009D5432" w:rsidRPr="009D5432" w:rsidRDefault="009D5432" w:rsidP="009D543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7591E" id="Text Box 34" o:spid="_x0000_s1030" type="#_x0000_t202" style="position:absolute;margin-left:187.85pt;margin-top:39.55pt;width:25.65pt;height:23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" filled="f" stroked="f" strokeweight="1.5pt">
                <v:textbox>
                  <w:txbxContent>
                    <w:p w14:paraId="35086EBC" w14:textId="06301B87" w:rsidR="009D5432" w:rsidRPr="009D5432" w:rsidRDefault="009D5432" w:rsidP="009D543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08A7D7" wp14:editId="0DDB0EA9">
                <wp:simplePos x="0" y="0"/>
                <wp:positionH relativeFrom="column">
                  <wp:posOffset>850138</wp:posOffset>
                </wp:positionH>
                <wp:positionV relativeFrom="paragraph">
                  <wp:posOffset>291465</wp:posOffset>
                </wp:positionV>
                <wp:extent cx="325628" cy="292608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628" cy="292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F81BB" w14:textId="77777777" w:rsidR="009D5432" w:rsidRPr="009D5432" w:rsidRDefault="009D5432" w:rsidP="009D5432">
                            <w:pPr>
                              <w:rPr>
                                <w:color w:val="000000" w:themeColor="text1"/>
                              </w:rPr>
                            </w:pPr>
                            <w:r w:rsidRPr="009D5432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8A7D7" id="Text Box 33" o:spid="_x0000_s1031" type="#_x0000_t202" style="position:absolute;margin-left:66.95pt;margin-top:22.95pt;width:25.65pt;height:23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" filled="f" stroked="f" strokeweight="1.5pt">
                <v:textbox>
                  <w:txbxContent>
                    <w:p w14:paraId="43FF81BB" w14:textId="77777777" w:rsidR="009D5432" w:rsidRPr="009D5432" w:rsidRDefault="009D5432" w:rsidP="009D5432">
                      <w:pPr>
                        <w:rPr>
                          <w:color w:val="000000" w:themeColor="text1"/>
                        </w:rPr>
                      </w:pPr>
                      <w:r w:rsidRPr="009D5432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37B80">
        <w:rPr>
          <w:noProof/>
        </w:rPr>
        <w:drawing>
          <wp:inline distT="0" distB="0" distL="0" distR="0" wp14:anchorId="38136CD4" wp14:editId="7F5BC423">
            <wp:extent cx="5943600" cy="279717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21 at 9.21.08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5DFA" w14:textId="77777777" w:rsidR="00937B80" w:rsidRDefault="00937B80"/>
    <w:p w14:paraId="3CE34020" w14:textId="77777777" w:rsidR="00937B80" w:rsidRPr="00937B80" w:rsidRDefault="00937B80" w:rsidP="00937B80">
      <w:pPr>
        <w:pStyle w:val="ListParagraph"/>
        <w:numPr>
          <w:ilvl w:val="0"/>
          <w:numId w:val="20"/>
        </w:numPr>
        <w:ind w:left="180" w:firstLine="180"/>
      </w:pPr>
      <w:r>
        <w:rPr>
          <w:color w:val="000000" w:themeColor="text1"/>
        </w:rPr>
        <w:t>The initial container holds a list of all the available tasks. Currently supplied by mock tasks and an internal database.</w:t>
      </w:r>
    </w:p>
    <w:p w14:paraId="042126ED" w14:textId="77777777" w:rsidR="00937B80" w:rsidRPr="00937B80" w:rsidRDefault="00937B80" w:rsidP="00937B80">
      <w:pPr>
        <w:pStyle w:val="ListParagraph"/>
        <w:numPr>
          <w:ilvl w:val="0"/>
          <w:numId w:val="20"/>
        </w:numPr>
        <w:ind w:left="180" w:firstLine="180"/>
      </w:pPr>
      <w:r>
        <w:rPr>
          <w:color w:val="000000" w:themeColor="text1"/>
        </w:rPr>
        <w:t>All delete buttons are functional and will remove the task if clicked until the application is reset.</w:t>
      </w:r>
    </w:p>
    <w:p w14:paraId="3AB8F15B" w14:textId="77777777" w:rsidR="00937B80" w:rsidRPr="00937B80" w:rsidRDefault="00937B80" w:rsidP="00937B80">
      <w:pPr>
        <w:pStyle w:val="ListParagraph"/>
        <w:numPr>
          <w:ilvl w:val="0"/>
          <w:numId w:val="20"/>
        </w:numPr>
        <w:ind w:left="180" w:firstLine="180"/>
      </w:pPr>
      <w:r>
        <w:rPr>
          <w:color w:val="000000" w:themeColor="text1"/>
        </w:rPr>
        <w:t>The second container holds a button to add a task to the list. You only need to insert the id as the task description can be edited.</w:t>
      </w:r>
    </w:p>
    <w:p w14:paraId="7D717D3A" w14:textId="77777777" w:rsidR="00937B80" w:rsidRPr="00937B80" w:rsidRDefault="00937B80" w:rsidP="00937B80">
      <w:pPr>
        <w:pStyle w:val="ListParagraph"/>
        <w:numPr>
          <w:ilvl w:val="0"/>
          <w:numId w:val="20"/>
        </w:numPr>
        <w:ind w:left="180" w:firstLine="180"/>
      </w:pPr>
      <w:r>
        <w:rPr>
          <w:color w:val="000000" w:themeColor="text1"/>
        </w:rPr>
        <w:t>The third container holds the details of the task clicked. As you can see the selected task from the list is also highlighted in blue.</w:t>
      </w:r>
    </w:p>
    <w:p w14:paraId="075BF255" w14:textId="77777777" w:rsidR="00937B80" w:rsidRPr="00937B80" w:rsidRDefault="00937B80" w:rsidP="00937B80">
      <w:pPr>
        <w:pStyle w:val="ListParagraph"/>
        <w:numPr>
          <w:ilvl w:val="0"/>
          <w:numId w:val="20"/>
        </w:numPr>
        <w:ind w:left="180" w:firstLine="180"/>
      </w:pPr>
      <w:r>
        <w:rPr>
          <w:color w:val="000000" w:themeColor="text1"/>
        </w:rPr>
        <w:t>The assigned department is only shown if the task is assigned to a department. The button to assign to a department is at the bottom of the container.</w:t>
      </w:r>
    </w:p>
    <w:p w14:paraId="61976EA1" w14:textId="68A91A6A" w:rsidR="009D5432" w:rsidRDefault="00937B80" w:rsidP="009D5432">
      <w:pPr>
        <w:pStyle w:val="ListParagraph"/>
        <w:numPr>
          <w:ilvl w:val="0"/>
          <w:numId w:val="20"/>
        </w:numPr>
        <w:ind w:left="180" w:firstLine="180"/>
      </w:pPr>
      <w:r>
        <w:rPr>
          <w:color w:val="000000" w:themeColor="text1"/>
        </w:rPr>
        <w:t>The assigned employees show in a list with their first and last names displayed. The assign employee button is on the bottom of the container.</w:t>
      </w:r>
    </w:p>
    <w:p w14:paraId="75CD70C8" w14:textId="77777777" w:rsidR="009D5432" w:rsidRDefault="009D543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220FA401" w14:textId="4A3F1701" w:rsidR="009D5432" w:rsidRDefault="00800E61" w:rsidP="009D5432">
      <w:pPr>
        <w:pStyle w:val="Heading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52BEA4" wp14:editId="4C9A0234">
                <wp:simplePos x="0" y="0"/>
                <wp:positionH relativeFrom="column">
                  <wp:posOffset>5089906</wp:posOffset>
                </wp:positionH>
                <wp:positionV relativeFrom="paragraph">
                  <wp:posOffset>178689</wp:posOffset>
                </wp:positionV>
                <wp:extent cx="325628" cy="292608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628" cy="292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EB66C9" w14:textId="0C77D05D" w:rsidR="009D5432" w:rsidRPr="009D5432" w:rsidRDefault="009D5432" w:rsidP="009D543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2BEA4" id="Text Box 29" o:spid="_x0000_s1032" type="#_x0000_t202" style="position:absolute;margin-left:400.8pt;margin-top:14.05pt;width:25.65pt;height:23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" filled="f" stroked="f" strokeweight="1.5pt">
                <v:textbox>
                  <w:txbxContent>
                    <w:p w14:paraId="04EB66C9" w14:textId="0C77D05D" w:rsidR="009D5432" w:rsidRPr="009D5432" w:rsidRDefault="009D5432" w:rsidP="009D543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27A58E" wp14:editId="6D06E95E">
                <wp:simplePos x="0" y="0"/>
                <wp:positionH relativeFrom="column">
                  <wp:posOffset>3388995</wp:posOffset>
                </wp:positionH>
                <wp:positionV relativeFrom="paragraph">
                  <wp:posOffset>179070</wp:posOffset>
                </wp:positionV>
                <wp:extent cx="325120" cy="2921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ECBC4" w14:textId="323A40D8" w:rsidR="009D5432" w:rsidRPr="009D5432" w:rsidRDefault="009D5432" w:rsidP="009D543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7A58E" id="Text Box 27" o:spid="_x0000_s1033" type="#_x0000_t202" style="position:absolute;margin-left:266.85pt;margin-top:14.1pt;width:25.6pt;height:2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" filled="f" stroked="f" strokeweight="1.5pt">
                <v:textbox>
                  <w:txbxContent>
                    <w:p w14:paraId="23CECBC4" w14:textId="323A40D8" w:rsidR="009D5432" w:rsidRPr="009D5432" w:rsidRDefault="009D5432" w:rsidP="009D543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8FB4E4" wp14:editId="74840C35">
                <wp:simplePos x="0" y="0"/>
                <wp:positionH relativeFrom="column">
                  <wp:posOffset>514985</wp:posOffset>
                </wp:positionH>
                <wp:positionV relativeFrom="paragraph">
                  <wp:posOffset>186309</wp:posOffset>
                </wp:positionV>
                <wp:extent cx="325628" cy="292608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628" cy="292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28EB3C" w14:textId="3E82E1C7" w:rsidR="009D5432" w:rsidRPr="009D5432" w:rsidRDefault="009D543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D5432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FB4E4" id="Text Box 26" o:spid="_x0000_s1034" type="#_x0000_t202" style="position:absolute;margin-left:40.55pt;margin-top:14.65pt;width:25.65pt;height:23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" filled="f" stroked="f" strokeweight="1.5pt">
                <v:textbox>
                  <w:txbxContent>
                    <w:p w14:paraId="5F28EB3C" w14:textId="3E82E1C7" w:rsidR="009D5432" w:rsidRPr="009D5432" w:rsidRDefault="009D5432">
                      <w:pPr>
                        <w:rPr>
                          <w:color w:val="FFFFFF" w:themeColor="background1"/>
                        </w:rPr>
                      </w:pPr>
                      <w:r w:rsidRPr="009D5432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F77357" wp14:editId="22405A1E">
                <wp:simplePos x="0" y="0"/>
                <wp:positionH relativeFrom="column">
                  <wp:posOffset>832993</wp:posOffset>
                </wp:positionH>
                <wp:positionV relativeFrom="paragraph">
                  <wp:posOffset>2611501</wp:posOffset>
                </wp:positionV>
                <wp:extent cx="325120" cy="2921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3FB0C2" w14:textId="1BE64AB5" w:rsidR="009D5432" w:rsidRPr="009D5432" w:rsidRDefault="009D5432" w:rsidP="009D543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77357" id="Text Box 31" o:spid="_x0000_s1035" type="#_x0000_t202" style="position:absolute;margin-left:65.6pt;margin-top:205.65pt;width:25.6pt;height:2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" filled="f" stroked="f" strokeweight="1.5pt">
                <v:textbox>
                  <w:txbxContent>
                    <w:p w14:paraId="7F3FB0C2" w14:textId="1BE64AB5" w:rsidR="009D5432" w:rsidRPr="009D5432" w:rsidRDefault="009D5432" w:rsidP="009D543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AC74BD" wp14:editId="7CDE8216">
                <wp:simplePos x="0" y="0"/>
                <wp:positionH relativeFrom="column">
                  <wp:posOffset>3986403</wp:posOffset>
                </wp:positionH>
                <wp:positionV relativeFrom="paragraph">
                  <wp:posOffset>2596896</wp:posOffset>
                </wp:positionV>
                <wp:extent cx="325120" cy="310388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" cy="310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34DEEF" w14:textId="7C9EBF28" w:rsidR="009D5432" w:rsidRPr="009D5432" w:rsidRDefault="009D5432" w:rsidP="009D543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C74BD" id="Text Box 32" o:spid="_x0000_s1036" type="#_x0000_t202" style="position:absolute;margin-left:313.9pt;margin-top:204.5pt;width:25.6pt;height:24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" filled="f" stroked="f" strokeweight="1.5pt">
                <v:textbox>
                  <w:txbxContent>
                    <w:p w14:paraId="2934DEEF" w14:textId="7C9EBF28" w:rsidR="009D5432" w:rsidRPr="009D5432" w:rsidRDefault="009D5432" w:rsidP="009D543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E7948">
        <w:rPr>
          <w:noProof/>
        </w:rPr>
        <w:drawing>
          <wp:anchor distT="0" distB="0" distL="114300" distR="114300" simplePos="0" relativeHeight="251677696" behindDoc="1" locked="0" layoutInCell="1" allowOverlap="1" wp14:anchorId="2F09020C" wp14:editId="51D848FB">
            <wp:simplePos x="0" y="0"/>
            <wp:positionH relativeFrom="column">
              <wp:posOffset>0</wp:posOffset>
            </wp:positionH>
            <wp:positionV relativeFrom="paragraph">
              <wp:posOffset>183134</wp:posOffset>
            </wp:positionV>
            <wp:extent cx="5943600" cy="2971800"/>
            <wp:effectExtent l="0" t="0" r="0" b="0"/>
            <wp:wrapTight wrapText="bothSides">
              <wp:wrapPolygon edited="0">
                <wp:start x="0" y="0"/>
                <wp:lineTo x="0" y="21508"/>
                <wp:lineTo x="21554" y="21508"/>
                <wp:lineTo x="21554" y="0"/>
                <wp:lineTo x="0" y="0"/>
              </wp:wrapPolygon>
            </wp:wrapTight>
            <wp:docPr id="24" name="Picture 24" descr="A picture containing boat, sitting, water, emp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3-22 at 10.33.0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432">
        <w:t>Calendar</w:t>
      </w:r>
    </w:p>
    <w:p w14:paraId="5328ECF3" w14:textId="6EE629C0" w:rsidR="009D5432" w:rsidRDefault="009D5432" w:rsidP="009D5432"/>
    <w:p w14:paraId="6BFF43E0" w14:textId="1D2EBF40" w:rsidR="009D5432" w:rsidRPr="00937B80" w:rsidRDefault="009D5432" w:rsidP="009D5432">
      <w:pPr>
        <w:pStyle w:val="ListParagraph"/>
        <w:numPr>
          <w:ilvl w:val="0"/>
          <w:numId w:val="21"/>
        </w:numPr>
        <w:ind w:left="180" w:firstLine="180"/>
      </w:pPr>
      <w:r>
        <w:rPr>
          <w:color w:val="000000" w:themeColor="text1"/>
        </w:rPr>
        <w:t>The name of the month we are currently in will be displayed as well as the current year in the title.</w:t>
      </w:r>
    </w:p>
    <w:p w14:paraId="3ADBE6EE" w14:textId="48E7905A" w:rsidR="009D5432" w:rsidRPr="00937B80" w:rsidRDefault="009D5432" w:rsidP="009D5432">
      <w:pPr>
        <w:pStyle w:val="ListParagraph"/>
        <w:numPr>
          <w:ilvl w:val="0"/>
          <w:numId w:val="21"/>
        </w:numPr>
        <w:ind w:left="180" w:firstLine="180"/>
      </w:pPr>
      <w:r>
        <w:rPr>
          <w:color w:val="000000" w:themeColor="text1"/>
        </w:rPr>
        <w:t>The buttons in the middle filter the calendar view for month/week/day. Automatically chooses the day and week we are currently in.</w:t>
      </w:r>
    </w:p>
    <w:p w14:paraId="21370A5C" w14:textId="788E3723" w:rsidR="009D5432" w:rsidRDefault="009D5432" w:rsidP="009D5432">
      <w:pPr>
        <w:pStyle w:val="ListParagraph"/>
        <w:numPr>
          <w:ilvl w:val="0"/>
          <w:numId w:val="21"/>
        </w:numPr>
        <w:ind w:left="180" w:firstLine="180"/>
        <w:rPr>
          <w:color w:val="000000" w:themeColor="text1"/>
        </w:rPr>
      </w:pPr>
      <w:r>
        <w:rPr>
          <w:color w:val="000000" w:themeColor="text1"/>
        </w:rPr>
        <w:t>The buttons on the right will change the month from current month to previous and next respectively. Today will bring you back to the month we are currently in.</w:t>
      </w:r>
    </w:p>
    <w:p w14:paraId="566A899C" w14:textId="56A6DCF6" w:rsidR="009D5432" w:rsidRPr="009D5432" w:rsidRDefault="009D5432" w:rsidP="009D5432">
      <w:pPr>
        <w:pStyle w:val="ListParagraph"/>
        <w:numPr>
          <w:ilvl w:val="0"/>
          <w:numId w:val="21"/>
        </w:numPr>
        <w:ind w:left="180" w:firstLine="180"/>
      </w:pPr>
      <w:r>
        <w:rPr>
          <w:color w:val="000000" w:themeColor="text1"/>
        </w:rPr>
        <w:t>The day we are currently in is highlighted. The day this screenshot was captured would be March 22, 2020.</w:t>
      </w:r>
    </w:p>
    <w:p w14:paraId="5A77B749" w14:textId="3ACC504A" w:rsidR="009D5432" w:rsidRDefault="009D5432" w:rsidP="009D5432">
      <w:pPr>
        <w:pStyle w:val="ListParagraph"/>
        <w:numPr>
          <w:ilvl w:val="0"/>
          <w:numId w:val="21"/>
        </w:numPr>
        <w:ind w:left="180" w:firstLine="180"/>
      </w:pPr>
      <w:r>
        <w:rPr>
          <w:color w:val="000000" w:themeColor="text1"/>
        </w:rPr>
        <w:t>The tasks will display as text boxes on the calendar.</w:t>
      </w:r>
    </w:p>
    <w:p w14:paraId="38CE628E" w14:textId="77777777" w:rsidR="00AD5BE4" w:rsidRDefault="00AD5BE4"/>
    <w:p w14:paraId="6E4E77BA" w14:textId="39FF3056" w:rsidR="00AD5BE4" w:rsidRDefault="00AD5BE4" w:rsidP="00AD5BE4">
      <w:pPr>
        <w:pStyle w:val="Heading4"/>
      </w:pPr>
      <w:r>
        <w:t>Dashboard</w:t>
      </w:r>
    </w:p>
    <w:p w14:paraId="2E505FC8" w14:textId="77777777" w:rsidR="00AD5BE4" w:rsidRDefault="00AD5BE4" w:rsidP="00AD5BE4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53319E10" wp14:editId="13E02B7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355725"/>
            <wp:effectExtent l="0" t="0" r="0" b="3175"/>
            <wp:wrapTight wrapText="bothSides">
              <wp:wrapPolygon edited="0">
                <wp:start x="0" y="0"/>
                <wp:lineTo x="0" y="21448"/>
                <wp:lineTo x="21554" y="21448"/>
                <wp:lineTo x="21554" y="0"/>
                <wp:lineTo x="0" y="0"/>
              </wp:wrapPolygon>
            </wp:wrapTight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20-04-11 at 4.34.19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Displays lists of each modules “top” task/department or employee.</w:t>
      </w:r>
    </w:p>
    <w:p w14:paraId="74845C4D" w14:textId="77777777" w:rsidR="00AD5BE4" w:rsidRDefault="00AD5BE4" w:rsidP="00AD5BE4"/>
    <w:p w14:paraId="2C43ADCB" w14:textId="77777777" w:rsidR="00AD5BE4" w:rsidRDefault="00AD5BE4" w:rsidP="00AD5BE4"/>
    <w:p w14:paraId="2C3548DF" w14:textId="77777777" w:rsidR="00AD5BE4" w:rsidRDefault="00AD5BE4">
      <w:r>
        <w:br w:type="page"/>
      </w:r>
    </w:p>
    <w:p w14:paraId="133956E6" w14:textId="77777777" w:rsidR="00AD5BE4" w:rsidRDefault="00AD5BE4" w:rsidP="00AD5BE4">
      <w:pPr>
        <w:pStyle w:val="Heading4"/>
      </w:pPr>
      <w:r>
        <w:lastRenderedPageBreak/>
        <w:t>Dashboard</w:t>
      </w:r>
    </w:p>
    <w:p w14:paraId="3D7AEDFF" w14:textId="3B6EFEE4" w:rsidR="003312ED" w:rsidRDefault="00F125CA" w:rsidP="00AD5BE4">
      <w:r>
        <w:br w:type="page"/>
      </w:r>
    </w:p>
    <w:p w14:paraId="6684997E" w14:textId="77777777" w:rsidR="00AD5BE4" w:rsidRDefault="00AD5BE4"/>
    <w:p w14:paraId="30091BEA" w14:textId="77777777" w:rsidR="003312ED" w:rsidRDefault="00F125CA">
      <w:pPr>
        <w:pStyle w:val="Heading2"/>
      </w:pPr>
      <w:bookmarkStart w:id="6" w:name="_Toc37515133"/>
      <w:r>
        <w:t>Wireframes</w:t>
      </w:r>
      <w:bookmarkEnd w:id="6"/>
    </w:p>
    <w:p w14:paraId="6880B666" w14:textId="686EB2F8" w:rsidR="003312ED" w:rsidRDefault="003312ED"/>
    <w:tbl>
      <w:tblPr>
        <w:tblStyle w:val="PlainTable4"/>
        <w:tblW w:w="4760" w:type="pct"/>
        <w:tblInd w:w="450" w:type="dxa"/>
        <w:tblLook w:val="04A0" w:firstRow="1" w:lastRow="0" w:firstColumn="1" w:lastColumn="0" w:noHBand="0" w:noVBand="1"/>
        <w:tblDescription w:val="Table to enter Approved by names and Date"/>
      </w:tblPr>
      <w:tblGrid>
        <w:gridCol w:w="9360"/>
        <w:gridCol w:w="6"/>
        <w:gridCol w:w="6"/>
        <w:gridCol w:w="6"/>
        <w:gridCol w:w="6"/>
        <w:gridCol w:w="6"/>
        <w:gridCol w:w="6"/>
        <w:gridCol w:w="6"/>
        <w:gridCol w:w="6"/>
      </w:tblGrid>
      <w:tr w:rsidR="00F125CA" w14:paraId="08A46AC2" w14:textId="77777777" w:rsidTr="007C58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" w:type="pct"/>
          </w:tcPr>
          <w:p w14:paraId="2CE25174" w14:textId="37A671DF" w:rsidR="003312ED" w:rsidRDefault="003138BD">
            <w:r>
              <w:rPr>
                <w:noProof/>
              </w:rPr>
              <w:drawing>
                <wp:inline distT="0" distB="0" distL="0" distR="0" wp14:anchorId="563F7B31" wp14:editId="40B69607">
                  <wp:extent cx="5943600" cy="4366260"/>
                  <wp:effectExtent l="0" t="0" r="0" b="0"/>
                  <wp:docPr id="14" name="Картина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36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pct"/>
          </w:tcPr>
          <w:p w14:paraId="015BA649" w14:textId="77777777" w:rsidR="003312ED" w:rsidRDefault="003312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" w:type="pct"/>
          </w:tcPr>
          <w:p w14:paraId="3406FB83" w14:textId="430DCB90" w:rsidR="003312ED" w:rsidRDefault="003312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98" w:type="pct"/>
          </w:tcPr>
          <w:p w14:paraId="0AEBA4E4" w14:textId="77777777" w:rsidR="003312ED" w:rsidRDefault="003312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6" w:type="pct"/>
          </w:tcPr>
          <w:p w14:paraId="0D2164B5" w14:textId="77777777" w:rsidR="003312ED" w:rsidRDefault="003312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65" w:type="pct"/>
          </w:tcPr>
          <w:p w14:paraId="5521337B" w14:textId="77777777" w:rsidR="003312ED" w:rsidRDefault="003312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pct"/>
          </w:tcPr>
          <w:p w14:paraId="75C0CEF5" w14:textId="77777777" w:rsidR="003312ED" w:rsidRDefault="003312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" w:type="pct"/>
          </w:tcPr>
          <w:p w14:paraId="00D08A4A" w14:textId="77777777" w:rsidR="003312ED" w:rsidRDefault="003312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98" w:type="pct"/>
          </w:tcPr>
          <w:p w14:paraId="5B55E0F8" w14:textId="77777777" w:rsidR="003312ED" w:rsidRDefault="003312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A03931" w14:textId="3664DA7E" w:rsidR="00A15EC2" w:rsidRDefault="00A15EC2" w:rsidP="008D6D77"/>
    <w:p w14:paraId="49635CE1" w14:textId="77777777" w:rsidR="003138BD" w:rsidRDefault="003138BD"/>
    <w:p w14:paraId="1E93C9AF" w14:textId="03473EC4" w:rsidR="003138BD" w:rsidRDefault="00243798">
      <w:r>
        <w:rPr>
          <w:noProof/>
        </w:rPr>
        <w:lastRenderedPageBreak/>
        <w:drawing>
          <wp:inline distT="0" distB="0" distL="0" distR="0" wp14:anchorId="5F3F8472" wp14:editId="427BEDE4">
            <wp:extent cx="5943600" cy="4343400"/>
            <wp:effectExtent l="0" t="0" r="0" b="0"/>
            <wp:docPr id="15" name="Картина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F70D" w14:textId="5B51903C" w:rsidR="00A15EC2" w:rsidRDefault="003138BD">
      <w:r>
        <w:rPr>
          <w:noProof/>
        </w:rPr>
        <w:lastRenderedPageBreak/>
        <w:drawing>
          <wp:inline distT="0" distB="0" distL="0" distR="0" wp14:anchorId="6E9E7384" wp14:editId="6441FA01">
            <wp:extent cx="5943600" cy="4366260"/>
            <wp:effectExtent l="0" t="0" r="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E92458" wp14:editId="1110CC3D">
            <wp:extent cx="5943600" cy="4366260"/>
            <wp:effectExtent l="0" t="0" r="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C84AA0" wp14:editId="7EC316CE">
            <wp:extent cx="5943600" cy="4343400"/>
            <wp:effectExtent l="0" t="0" r="0" b="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5EC2">
        <w:br w:type="page"/>
      </w:r>
    </w:p>
    <w:p w14:paraId="47B64087" w14:textId="1F7CE7B5" w:rsidR="00F72B7D" w:rsidRDefault="00F72B7D" w:rsidP="00A15EC2">
      <w:pPr>
        <w:pStyle w:val="Heading2"/>
      </w:pPr>
      <w:bookmarkStart w:id="7" w:name="_Toc37515134"/>
      <w:r>
        <w:lastRenderedPageBreak/>
        <w:t>Final Look</w:t>
      </w:r>
      <w:bookmarkEnd w:id="7"/>
    </w:p>
    <w:p w14:paraId="7A76E179" w14:textId="7C6D2293" w:rsidR="00F72B7D" w:rsidRDefault="00135C6B" w:rsidP="00135C6B">
      <w:pPr>
        <w:pStyle w:val="Heading1"/>
      </w:pPr>
      <w:bookmarkStart w:id="8" w:name="_Toc37431382"/>
      <w:bookmarkStart w:id="9" w:name="_Toc37515136"/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508043" wp14:editId="10DBB383">
                <wp:simplePos x="0" y="0"/>
                <wp:positionH relativeFrom="column">
                  <wp:posOffset>0</wp:posOffset>
                </wp:positionH>
                <wp:positionV relativeFrom="paragraph">
                  <wp:posOffset>381903</wp:posOffset>
                </wp:positionV>
                <wp:extent cx="2127183" cy="481263"/>
                <wp:effectExtent l="0" t="0" r="0" b="190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183" cy="4812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EDF15" w14:textId="6A97AE60" w:rsidR="00135C6B" w:rsidRDefault="00135C6B" w:rsidP="00135C6B">
                            <w:pPr>
                              <w:pStyle w:val="Heading3"/>
                            </w:pPr>
                            <w:bookmarkStart w:id="10" w:name="_Toc37515135"/>
                            <w:r>
                              <w:t>Dashboard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08043" id="Text Box 45" o:spid="_x0000_s1037" type="#_x0000_t202" style="position:absolute;margin-left:0;margin-top:30.05pt;width:167.5pt;height:37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" fillcolor="white [3201]" stroked="f" strokeweight=".5pt">
                <v:textbox>
                  <w:txbxContent>
                    <w:p w14:paraId="250EDF15" w14:textId="6A97AE60" w:rsidR="00135C6B" w:rsidRDefault="00135C6B" w:rsidP="00135C6B">
                      <w:pPr>
                        <w:pStyle w:val="Heading3"/>
                      </w:pPr>
                      <w:bookmarkStart w:id="11" w:name="_Toc37515135"/>
                      <w:r>
                        <w:t>Dashboard</w:t>
                      </w:r>
                      <w:bookmarkEnd w:id="11"/>
                    </w:p>
                  </w:txbxContent>
                </v:textbox>
              </v:shape>
            </w:pict>
          </mc:Fallback>
        </mc:AlternateContent>
      </w:r>
      <w:bookmarkEnd w:id="8"/>
      <w:bookmarkEnd w:id="9"/>
    </w:p>
    <w:p w14:paraId="609F85AB" w14:textId="56685AB8" w:rsidR="00F72B7D" w:rsidRDefault="00135C6B" w:rsidP="00135C6B">
      <w:pPr>
        <w:pStyle w:val="Heading3"/>
        <w:rPr>
          <w:b/>
          <w:bCs/>
        </w:rPr>
      </w:pPr>
      <w:bookmarkStart w:id="12" w:name="_Toc37431384"/>
      <w:bookmarkStart w:id="13" w:name="_Toc37515138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142400" wp14:editId="0C17C7FF">
                <wp:simplePos x="0" y="0"/>
                <wp:positionH relativeFrom="column">
                  <wp:posOffset>57752</wp:posOffset>
                </wp:positionH>
                <wp:positionV relativeFrom="paragraph">
                  <wp:posOffset>2744470</wp:posOffset>
                </wp:positionV>
                <wp:extent cx="2127183" cy="481263"/>
                <wp:effectExtent l="0" t="0" r="0" b="190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183" cy="4812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057316" w14:textId="6C296936" w:rsidR="00135C6B" w:rsidRDefault="00135C6B" w:rsidP="00135C6B">
                            <w:pPr>
                              <w:pStyle w:val="Heading3"/>
                            </w:pPr>
                            <w:bookmarkStart w:id="14" w:name="_Toc37515137"/>
                            <w:r>
                              <w:t>Employees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42400" id="Text Box 44" o:spid="_x0000_s1038" type="#_x0000_t202" style="position:absolute;margin-left:4.55pt;margin-top:216.1pt;width:167.5pt;height:37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" fillcolor="white [3201]" stroked="f" strokeweight=".5pt">
                <v:textbox>
                  <w:txbxContent>
                    <w:p w14:paraId="49057316" w14:textId="6C296936" w:rsidR="00135C6B" w:rsidRDefault="00135C6B" w:rsidP="00135C6B">
                      <w:pPr>
                        <w:pStyle w:val="Heading3"/>
                      </w:pPr>
                      <w:bookmarkStart w:id="15" w:name="_Toc37515137"/>
                      <w:r>
                        <w:t>Employees</w:t>
                      </w:r>
                      <w:bookmarkEnd w:id="15"/>
                    </w:p>
                  </w:txbxContent>
                </v:textbox>
              </v:shape>
            </w:pict>
          </mc:Fallback>
        </mc:AlternateContent>
      </w:r>
      <w:r w:rsidR="00F72B7D">
        <w:rPr>
          <w:noProof/>
        </w:rPr>
        <w:drawing>
          <wp:anchor distT="0" distB="0" distL="114300" distR="114300" simplePos="0" relativeHeight="251702272" behindDoc="1" locked="0" layoutInCell="1" allowOverlap="1" wp14:anchorId="42950DA0" wp14:editId="70E27A1F">
            <wp:simplePos x="0" y="0"/>
            <wp:positionH relativeFrom="column">
              <wp:posOffset>-38100</wp:posOffset>
            </wp:positionH>
            <wp:positionV relativeFrom="paragraph">
              <wp:posOffset>3386288</wp:posOffset>
            </wp:positionV>
            <wp:extent cx="5943600" cy="2917825"/>
            <wp:effectExtent l="0" t="0" r="0" b="3175"/>
            <wp:wrapTight wrapText="bothSides">
              <wp:wrapPolygon edited="0">
                <wp:start x="0" y="0"/>
                <wp:lineTo x="0" y="21529"/>
                <wp:lineTo x="21554" y="21529"/>
                <wp:lineTo x="21554" y="0"/>
                <wp:lineTo x="0" y="0"/>
              </wp:wrapPolygon>
            </wp:wrapTight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10 at 5.06.49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B7D">
        <w:rPr>
          <w:noProof/>
        </w:rPr>
        <w:drawing>
          <wp:anchor distT="0" distB="0" distL="114300" distR="114300" simplePos="0" relativeHeight="251700224" behindDoc="1" locked="0" layoutInCell="1" allowOverlap="1" wp14:anchorId="42F94FC3" wp14:editId="2EA9E800">
            <wp:simplePos x="0" y="0"/>
            <wp:positionH relativeFrom="column">
              <wp:posOffset>-37465</wp:posOffset>
            </wp:positionH>
            <wp:positionV relativeFrom="paragraph">
              <wp:posOffset>316464</wp:posOffset>
            </wp:positionV>
            <wp:extent cx="5943600" cy="1722922"/>
            <wp:effectExtent l="0" t="0" r="0" b="4445"/>
            <wp:wrapTight wrapText="bothSides">
              <wp:wrapPolygon edited="0">
                <wp:start x="0" y="0"/>
                <wp:lineTo x="0" y="21496"/>
                <wp:lineTo x="21554" y="21496"/>
                <wp:lineTo x="21554" y="0"/>
                <wp:lineTo x="0" y="0"/>
              </wp:wrapPolygon>
            </wp:wrapTight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0 at 5.06.29 PM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88"/>
                    <a:stretch/>
                  </pic:blipFill>
                  <pic:spPr bwMode="auto">
                    <a:xfrm>
                      <a:off x="0" y="0"/>
                      <a:ext cx="5943600" cy="172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Dashboard</w:t>
      </w:r>
      <w:bookmarkEnd w:id="12"/>
      <w:bookmarkEnd w:id="13"/>
      <w:r w:rsidR="00F72B7D">
        <w:br w:type="page"/>
      </w:r>
    </w:p>
    <w:p w14:paraId="4B1A34E6" w14:textId="497F4717" w:rsidR="00135C6B" w:rsidRDefault="00135C6B" w:rsidP="00F72B7D">
      <w:pPr>
        <w:pStyle w:val="Heading2"/>
        <w:numPr>
          <w:ilvl w:val="0"/>
          <w:numId w:val="0"/>
        </w:numPr>
        <w:ind w:left="360"/>
      </w:pPr>
      <w:bookmarkStart w:id="16" w:name="_Toc37431385"/>
      <w:bookmarkStart w:id="17" w:name="_Toc3751513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6681FA" wp14:editId="73C26232">
                <wp:simplePos x="0" y="0"/>
                <wp:positionH relativeFrom="column">
                  <wp:posOffset>0</wp:posOffset>
                </wp:positionH>
                <wp:positionV relativeFrom="paragraph">
                  <wp:posOffset>-57183</wp:posOffset>
                </wp:positionV>
                <wp:extent cx="2127183" cy="481263"/>
                <wp:effectExtent l="0" t="0" r="0" b="190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183" cy="4812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68E190" w14:textId="3F4CA8DF" w:rsidR="00135C6B" w:rsidRDefault="00135C6B" w:rsidP="00135C6B">
                            <w:pPr>
                              <w:pStyle w:val="Heading3"/>
                            </w:pPr>
                            <w:bookmarkStart w:id="18" w:name="_Toc37515140"/>
                            <w:r>
                              <w:t>Departments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681FA" id="Text Box 46" o:spid="_x0000_s1039" type="#_x0000_t202" style="position:absolute;left:0;text-align:left;margin-left:0;margin-top:-4.5pt;width:167.5pt;height:37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" fillcolor="white [3201]" stroked="f" strokeweight=".5pt">
                <v:textbox>
                  <w:txbxContent>
                    <w:p w14:paraId="7968E190" w14:textId="3F4CA8DF" w:rsidR="00135C6B" w:rsidRDefault="00135C6B" w:rsidP="00135C6B">
                      <w:pPr>
                        <w:pStyle w:val="Heading3"/>
                      </w:pPr>
                      <w:bookmarkStart w:id="19" w:name="_Toc37515140"/>
                      <w:r>
                        <w:t>Departments</w:t>
                      </w:r>
                      <w:bookmarkEnd w:id="19"/>
                    </w:p>
                  </w:txbxContent>
                </v:textbox>
              </v:shape>
            </w:pict>
          </mc:Fallback>
        </mc:AlternateContent>
      </w:r>
      <w:bookmarkEnd w:id="16"/>
      <w:bookmarkEnd w:id="17"/>
    </w:p>
    <w:p w14:paraId="1F73FC68" w14:textId="0C53D021" w:rsidR="00135C6B" w:rsidRDefault="00135C6B">
      <w:pPr>
        <w:rPr>
          <w:b/>
          <w:bCs/>
          <w:color w:val="2E74B5" w:themeColor="accent1" w:themeShade="BF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6643B2A" wp14:editId="18E33078">
                <wp:simplePos x="0" y="0"/>
                <wp:positionH relativeFrom="column">
                  <wp:posOffset>0</wp:posOffset>
                </wp:positionH>
                <wp:positionV relativeFrom="paragraph">
                  <wp:posOffset>3887403</wp:posOffset>
                </wp:positionV>
                <wp:extent cx="3262964" cy="481263"/>
                <wp:effectExtent l="0" t="0" r="1270" b="190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2964" cy="4812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7A6EF1" w14:textId="4DB4F77B" w:rsidR="00135C6B" w:rsidRDefault="00135C6B" w:rsidP="00135C6B">
                            <w:pPr>
                              <w:pStyle w:val="Heading3"/>
                            </w:pPr>
                            <w:bookmarkStart w:id="20" w:name="_Toc37515141"/>
                            <w:r>
                              <w:t>Adding components popup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643B2A" id="Text Box 47" o:spid="_x0000_s1040" type="#_x0000_t202" style="position:absolute;margin-left:0;margin-top:306.1pt;width:256.95pt;height:37.9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" fillcolor="white [3201]" stroked="f" strokeweight=".5pt">
                <v:textbox>
                  <w:txbxContent>
                    <w:p w14:paraId="2A7A6EF1" w14:textId="4DB4F77B" w:rsidR="00135C6B" w:rsidRDefault="00135C6B" w:rsidP="00135C6B">
                      <w:pPr>
                        <w:pStyle w:val="Heading3"/>
                      </w:pPr>
                      <w:bookmarkStart w:id="21" w:name="_Toc37515141"/>
                      <w:r>
                        <w:t>Adding components popup</w:t>
                      </w:r>
                      <w:bookmarkEnd w:id="2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50D488B3" wp14:editId="0CF146B8">
            <wp:simplePos x="0" y="0"/>
            <wp:positionH relativeFrom="column">
              <wp:posOffset>-97155</wp:posOffset>
            </wp:positionH>
            <wp:positionV relativeFrom="paragraph">
              <wp:posOffset>4479758</wp:posOffset>
            </wp:positionV>
            <wp:extent cx="5943600" cy="2982595"/>
            <wp:effectExtent l="0" t="0" r="0" b="1905"/>
            <wp:wrapTight wrapText="bothSides">
              <wp:wrapPolygon edited="0">
                <wp:start x="0" y="0"/>
                <wp:lineTo x="0" y="21522"/>
                <wp:lineTo x="21554" y="21522"/>
                <wp:lineTo x="21554" y="0"/>
                <wp:lineTo x="0" y="0"/>
              </wp:wrapPolygon>
            </wp:wrapTight>
            <wp:docPr id="42" name="Picture 4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20-04-10 at 5.07.08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150C4867" wp14:editId="32E43AC7">
            <wp:simplePos x="0" y="0"/>
            <wp:positionH relativeFrom="column">
              <wp:posOffset>-96754</wp:posOffset>
            </wp:positionH>
            <wp:positionV relativeFrom="paragraph">
              <wp:posOffset>237056</wp:posOffset>
            </wp:positionV>
            <wp:extent cx="5943600" cy="3488055"/>
            <wp:effectExtent l="0" t="0" r="0" b="4445"/>
            <wp:wrapTight wrapText="bothSides">
              <wp:wrapPolygon edited="0">
                <wp:start x="0" y="0"/>
                <wp:lineTo x="0" y="21549"/>
                <wp:lineTo x="21554" y="21549"/>
                <wp:lineTo x="21554" y="0"/>
                <wp:lineTo x="0" y="0"/>
              </wp:wrapPolygon>
            </wp:wrapTight>
            <wp:docPr id="7" name="Picture 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0 at 5.06.35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8F0C5E0" w14:textId="48958EA8" w:rsidR="00F72B7D" w:rsidRDefault="00FB1465" w:rsidP="00F72B7D">
      <w:pPr>
        <w:pStyle w:val="Heading2"/>
        <w:numPr>
          <w:ilvl w:val="0"/>
          <w:numId w:val="0"/>
        </w:numPr>
        <w:ind w:left="360"/>
      </w:pPr>
      <w:bookmarkStart w:id="22" w:name="_Toc37431388"/>
      <w:bookmarkStart w:id="23" w:name="_Toc37515142"/>
      <w:r>
        <w:rPr>
          <w:noProof/>
        </w:rPr>
        <w:lastRenderedPageBreak/>
        <w:drawing>
          <wp:anchor distT="0" distB="0" distL="114300" distR="114300" simplePos="0" relativeHeight="251716608" behindDoc="1" locked="0" layoutInCell="1" allowOverlap="1" wp14:anchorId="1C1F3FC3" wp14:editId="74ECA24A">
            <wp:simplePos x="0" y="0"/>
            <wp:positionH relativeFrom="column">
              <wp:posOffset>-219075</wp:posOffset>
            </wp:positionH>
            <wp:positionV relativeFrom="paragraph">
              <wp:posOffset>3857625</wp:posOffset>
            </wp:positionV>
            <wp:extent cx="5924550" cy="3524250"/>
            <wp:effectExtent l="0" t="0" r="6350" b="6350"/>
            <wp:wrapTight wrapText="bothSides">
              <wp:wrapPolygon edited="0">
                <wp:start x="0" y="0"/>
                <wp:lineTo x="0" y="21561"/>
                <wp:lineTo x="21577" y="21561"/>
                <wp:lineTo x="21577" y="0"/>
                <wp:lineTo x="0" y="0"/>
              </wp:wrapPolygon>
            </wp:wrapTight>
            <wp:docPr id="50" name="Picture 5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20-04-11 at 4.30.03 PM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" b="7098"/>
                    <a:stretch/>
                  </pic:blipFill>
                  <pic:spPr bwMode="auto">
                    <a:xfrm>
                      <a:off x="0" y="0"/>
                      <a:ext cx="592455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6FC19C" wp14:editId="6E6C822B">
                <wp:simplePos x="0" y="0"/>
                <wp:positionH relativeFrom="column">
                  <wp:posOffset>-240030</wp:posOffset>
                </wp:positionH>
                <wp:positionV relativeFrom="paragraph">
                  <wp:posOffset>3295015</wp:posOffset>
                </wp:positionV>
                <wp:extent cx="2127183" cy="336884"/>
                <wp:effectExtent l="0" t="0" r="0" b="63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183" cy="3368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8510DD" w14:textId="54008981" w:rsidR="00FB1465" w:rsidRDefault="00FB1465" w:rsidP="00FB1465">
                            <w:pPr>
                              <w:pStyle w:val="Heading3"/>
                            </w:pPr>
                            <w:bookmarkStart w:id="24" w:name="_Toc37515143"/>
                            <w:r>
                              <w:t>Tasks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FC19C" id="Text Box 49" o:spid="_x0000_s1041" type="#_x0000_t202" style="position:absolute;left:0;text-align:left;margin-left:-18.9pt;margin-top:259.45pt;width:167.5pt;height:26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" fillcolor="white [3201]" stroked="f" strokeweight=".5pt">
                <v:textbox>
                  <w:txbxContent>
                    <w:p w14:paraId="488510DD" w14:textId="54008981" w:rsidR="00FB1465" w:rsidRDefault="00FB1465" w:rsidP="00FB1465">
                      <w:pPr>
                        <w:pStyle w:val="Heading3"/>
                      </w:pPr>
                      <w:bookmarkStart w:id="25" w:name="_Toc37515143"/>
                      <w:r>
                        <w:t>Tasks</w:t>
                      </w:r>
                      <w:bookmarkEnd w:id="25"/>
                    </w:p>
                  </w:txbxContent>
                </v:textbox>
              </v:shape>
            </w:pict>
          </mc:Fallback>
        </mc:AlternateContent>
      </w:r>
      <w:r w:rsidR="00135C6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F1D3E0" wp14:editId="75FBF368">
                <wp:simplePos x="0" y="0"/>
                <wp:positionH relativeFrom="column">
                  <wp:posOffset>-240632</wp:posOffset>
                </wp:positionH>
                <wp:positionV relativeFrom="paragraph">
                  <wp:posOffset>-115502</wp:posOffset>
                </wp:positionV>
                <wp:extent cx="2127183" cy="336884"/>
                <wp:effectExtent l="0" t="0" r="0" b="63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183" cy="3368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0ABE2A" w14:textId="4595D7FD" w:rsidR="00135C6B" w:rsidRDefault="00135C6B" w:rsidP="00135C6B">
                            <w:pPr>
                              <w:pStyle w:val="Heading3"/>
                            </w:pPr>
                            <w:bookmarkStart w:id="26" w:name="_Toc37515144"/>
                            <w:r>
                              <w:t>Calendar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D3E0" id="Text Box 48" o:spid="_x0000_s1042" type="#_x0000_t202" style="position:absolute;left:0;text-align:left;margin-left:-18.95pt;margin-top:-9.1pt;width:167.5pt;height:26.5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" fillcolor="white [3201]" stroked="f" strokeweight=".5pt">
                <v:textbox>
                  <w:txbxContent>
                    <w:p w14:paraId="3C0ABE2A" w14:textId="4595D7FD" w:rsidR="00135C6B" w:rsidRDefault="00135C6B" w:rsidP="00135C6B">
                      <w:pPr>
                        <w:pStyle w:val="Heading3"/>
                      </w:pPr>
                      <w:bookmarkStart w:id="27" w:name="_Toc37515144"/>
                      <w:r>
                        <w:t>Calendar</w:t>
                      </w:r>
                      <w:bookmarkEnd w:id="27"/>
                    </w:p>
                  </w:txbxContent>
                </v:textbox>
              </v:shape>
            </w:pict>
          </mc:Fallback>
        </mc:AlternateContent>
      </w:r>
      <w:r w:rsidR="00135C6B">
        <w:rPr>
          <w:noProof/>
        </w:rPr>
        <w:drawing>
          <wp:anchor distT="0" distB="0" distL="114300" distR="114300" simplePos="0" relativeHeight="251704320" behindDoc="1" locked="0" layoutInCell="1" allowOverlap="1" wp14:anchorId="5BAD7556" wp14:editId="06DBDF1B">
            <wp:simplePos x="0" y="0"/>
            <wp:positionH relativeFrom="column">
              <wp:posOffset>-240665</wp:posOffset>
            </wp:positionH>
            <wp:positionV relativeFrom="paragraph">
              <wp:posOffset>423545</wp:posOffset>
            </wp:positionV>
            <wp:extent cx="5943600" cy="2613660"/>
            <wp:effectExtent l="0" t="0" r="0" b="2540"/>
            <wp:wrapTight wrapText="bothSides">
              <wp:wrapPolygon edited="0">
                <wp:start x="0" y="0"/>
                <wp:lineTo x="0" y="21516"/>
                <wp:lineTo x="21554" y="21516"/>
                <wp:lineTo x="21554" y="0"/>
                <wp:lineTo x="0" y="0"/>
              </wp:wrapPolygon>
            </wp:wrapTight>
            <wp:docPr id="43" name="Picture 43" descr="A picture containing dog, water, sitting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20-04-10 at 5.07.24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  <w:bookmarkEnd w:id="23"/>
      <w:r w:rsidR="00F72B7D">
        <w:br w:type="page"/>
      </w:r>
    </w:p>
    <w:p w14:paraId="5E7B573C" w14:textId="35D64A65" w:rsidR="00A15EC2" w:rsidRDefault="00A15EC2" w:rsidP="00A15EC2">
      <w:pPr>
        <w:pStyle w:val="Heading2"/>
      </w:pPr>
      <w:bookmarkStart w:id="28" w:name="_Toc37515145"/>
      <w:r>
        <w:lastRenderedPageBreak/>
        <w:t>Sequence Diagram and Class Relationships</w:t>
      </w:r>
      <w:bookmarkEnd w:id="28"/>
    </w:p>
    <w:p w14:paraId="7FE60543" w14:textId="596BBFD8" w:rsidR="003312ED" w:rsidRDefault="00A15EC2" w:rsidP="008D6D77">
      <w:r>
        <w:rPr>
          <w:noProof/>
        </w:rPr>
        <w:drawing>
          <wp:anchor distT="0" distB="0" distL="114300" distR="114300" simplePos="0" relativeHeight="251662336" behindDoc="0" locked="0" layoutInCell="1" allowOverlap="1" wp14:anchorId="268A7C7D" wp14:editId="1D6A7323">
            <wp:simplePos x="0" y="0"/>
            <wp:positionH relativeFrom="margin">
              <wp:posOffset>0</wp:posOffset>
            </wp:positionH>
            <wp:positionV relativeFrom="margin">
              <wp:posOffset>500945</wp:posOffset>
            </wp:positionV>
            <wp:extent cx="5943600" cy="4871720"/>
            <wp:effectExtent l="0" t="0" r="0" b="5080"/>
            <wp:wrapSquare wrapText="bothSides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2 at 3.38.26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0D124" w14:textId="5E8BECF5" w:rsidR="00A15EC2" w:rsidRDefault="00A15EC2" w:rsidP="008D6D77"/>
    <w:p w14:paraId="77462B45" w14:textId="46795D1F" w:rsidR="00A15EC2" w:rsidRDefault="00F15D71" w:rsidP="00A15EC2">
      <w:pPr>
        <w:pStyle w:val="Heading2"/>
        <w:numPr>
          <w:ilvl w:val="1"/>
          <w:numId w:val="4"/>
        </w:numPr>
      </w:pPr>
      <w:bookmarkStart w:id="29" w:name="_Toc37515146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8F636CB" wp14:editId="18F5C7DA">
            <wp:simplePos x="0" y="0"/>
            <wp:positionH relativeFrom="margin">
              <wp:posOffset>3748535</wp:posOffset>
            </wp:positionH>
            <wp:positionV relativeFrom="margin">
              <wp:posOffset>2611983</wp:posOffset>
            </wp:positionV>
            <wp:extent cx="142240" cy="10223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15 at 1.24.21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2357C35" wp14:editId="3A7F32B6">
            <wp:simplePos x="0" y="0"/>
            <wp:positionH relativeFrom="margin">
              <wp:posOffset>4571365</wp:posOffset>
            </wp:positionH>
            <wp:positionV relativeFrom="margin">
              <wp:posOffset>2272030</wp:posOffset>
            </wp:positionV>
            <wp:extent cx="142240" cy="10223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15 at 1.24.21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5" behindDoc="1" locked="0" layoutInCell="1" allowOverlap="1" wp14:anchorId="5EBEB42B" wp14:editId="3479FA05">
            <wp:simplePos x="0" y="0"/>
            <wp:positionH relativeFrom="column">
              <wp:posOffset>-96520</wp:posOffset>
            </wp:positionH>
            <wp:positionV relativeFrom="paragraph">
              <wp:posOffset>479788</wp:posOffset>
            </wp:positionV>
            <wp:extent cx="5943600" cy="3068320"/>
            <wp:effectExtent l="0" t="0" r="0" b="5080"/>
            <wp:wrapTight wrapText="bothSides">
              <wp:wrapPolygon edited="0">
                <wp:start x="0" y="0"/>
                <wp:lineTo x="0" y="21546"/>
                <wp:lineTo x="21554" y="21546"/>
                <wp:lineTo x="21554" y="0"/>
                <wp:lineTo x="0" y="0"/>
              </wp:wrapPolygon>
            </wp:wrapTight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12 at 3.57.07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EC2">
        <w:t>Class Relationships</w:t>
      </w:r>
      <w:bookmarkEnd w:id="29"/>
    </w:p>
    <w:p w14:paraId="51ACE4CC" w14:textId="4095F784" w:rsidR="003138BD" w:rsidRPr="003138BD" w:rsidRDefault="003138BD" w:rsidP="003138BD"/>
    <w:sectPr w:rsidR="003138BD" w:rsidRPr="003138BD">
      <w:headerReference w:type="default" r:id="rId33"/>
      <w:footerReference w:type="default" r:id="rId34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DA2BA8" w14:textId="77777777" w:rsidR="001B1BDD" w:rsidRDefault="001B1BDD">
      <w:pPr>
        <w:spacing w:after="0" w:line="240" w:lineRule="auto"/>
      </w:pPr>
      <w:r>
        <w:separator/>
      </w:r>
    </w:p>
  </w:endnote>
  <w:endnote w:type="continuationSeparator" w:id="0">
    <w:p w14:paraId="0ACC0B52" w14:textId="77777777" w:rsidR="001B1BDD" w:rsidRDefault="001B1B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E49C1" w14:textId="77777777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D6D1EC" w14:textId="77777777" w:rsidR="001B1BDD" w:rsidRDefault="001B1BDD">
      <w:pPr>
        <w:spacing w:after="0" w:line="240" w:lineRule="auto"/>
      </w:pPr>
      <w:r>
        <w:separator/>
      </w:r>
    </w:p>
  </w:footnote>
  <w:footnote w:type="continuationSeparator" w:id="0">
    <w:p w14:paraId="4B1300BB" w14:textId="77777777" w:rsidR="001B1BDD" w:rsidRDefault="001B1B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E83CC" w14:textId="77777777" w:rsidR="00911DB0" w:rsidRDefault="00911DB0">
    <w:pPr>
      <w:pStyle w:val="Header"/>
    </w:pPr>
    <w:r>
      <w:t>Tuesday, March 10,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F631ED"/>
    <w:multiLevelType w:val="hybridMultilevel"/>
    <w:tmpl w:val="07C45A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7B791B"/>
    <w:multiLevelType w:val="hybridMultilevel"/>
    <w:tmpl w:val="166A3886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1DC54F51"/>
    <w:multiLevelType w:val="hybridMultilevel"/>
    <w:tmpl w:val="20F82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635639"/>
    <w:multiLevelType w:val="hybridMultilevel"/>
    <w:tmpl w:val="45402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36309E"/>
    <w:multiLevelType w:val="hybridMultilevel"/>
    <w:tmpl w:val="D4463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5A6883"/>
    <w:multiLevelType w:val="hybridMultilevel"/>
    <w:tmpl w:val="166A3886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8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19" w15:restartNumberingAfterBreak="0">
    <w:nsid w:val="6A2559D6"/>
    <w:multiLevelType w:val="hybridMultilevel"/>
    <w:tmpl w:val="FAC4C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8"/>
  </w:num>
  <w:num w:numId="3">
    <w:abstractNumId w:val="18"/>
    <w:lvlOverride w:ilvl="0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</w:num>
  <w:num w:numId="16">
    <w:abstractNumId w:val="13"/>
  </w:num>
  <w:num w:numId="17">
    <w:abstractNumId w:val="14"/>
  </w:num>
  <w:num w:numId="18">
    <w:abstractNumId w:val="15"/>
  </w:num>
  <w:num w:numId="19">
    <w:abstractNumId w:val="19"/>
  </w:num>
  <w:num w:numId="20">
    <w:abstractNumId w:val="16"/>
  </w:num>
  <w:num w:numId="21">
    <w:abstractNumId w:val="12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DB0"/>
    <w:rsid w:val="00083B37"/>
    <w:rsid w:val="000A0612"/>
    <w:rsid w:val="000D5D3B"/>
    <w:rsid w:val="00135C6B"/>
    <w:rsid w:val="001A626B"/>
    <w:rsid w:val="001A728E"/>
    <w:rsid w:val="001B1BDD"/>
    <w:rsid w:val="001E042A"/>
    <w:rsid w:val="001E4525"/>
    <w:rsid w:val="00225505"/>
    <w:rsid w:val="00243798"/>
    <w:rsid w:val="00273A64"/>
    <w:rsid w:val="003138BD"/>
    <w:rsid w:val="003312ED"/>
    <w:rsid w:val="004018C1"/>
    <w:rsid w:val="004251C1"/>
    <w:rsid w:val="00443B8C"/>
    <w:rsid w:val="00446DCA"/>
    <w:rsid w:val="00451DBD"/>
    <w:rsid w:val="004727F4"/>
    <w:rsid w:val="0048200E"/>
    <w:rsid w:val="004971E6"/>
    <w:rsid w:val="004A0A8D"/>
    <w:rsid w:val="00575B92"/>
    <w:rsid w:val="005966B4"/>
    <w:rsid w:val="005D4DC9"/>
    <w:rsid w:val="005F69F7"/>
    <w:rsid w:val="005F7999"/>
    <w:rsid w:val="006138F0"/>
    <w:rsid w:val="00626EDA"/>
    <w:rsid w:val="00693053"/>
    <w:rsid w:val="006D7FF8"/>
    <w:rsid w:val="00704472"/>
    <w:rsid w:val="00791457"/>
    <w:rsid w:val="007C58C0"/>
    <w:rsid w:val="007F005E"/>
    <w:rsid w:val="007F0CAE"/>
    <w:rsid w:val="007F372E"/>
    <w:rsid w:val="00800E61"/>
    <w:rsid w:val="00863C54"/>
    <w:rsid w:val="008A6BBE"/>
    <w:rsid w:val="008D5E06"/>
    <w:rsid w:val="008D6D77"/>
    <w:rsid w:val="00911DB0"/>
    <w:rsid w:val="00937B80"/>
    <w:rsid w:val="00954BFF"/>
    <w:rsid w:val="009B17B8"/>
    <w:rsid w:val="009D5432"/>
    <w:rsid w:val="00A15EC2"/>
    <w:rsid w:val="00AA316B"/>
    <w:rsid w:val="00AD5BE4"/>
    <w:rsid w:val="00B35CB8"/>
    <w:rsid w:val="00BA7B6C"/>
    <w:rsid w:val="00BB5E60"/>
    <w:rsid w:val="00BC1FD2"/>
    <w:rsid w:val="00BD7F8D"/>
    <w:rsid w:val="00BE7DCB"/>
    <w:rsid w:val="00C92C41"/>
    <w:rsid w:val="00CE1AD4"/>
    <w:rsid w:val="00CE5051"/>
    <w:rsid w:val="00CE7948"/>
    <w:rsid w:val="00D038B9"/>
    <w:rsid w:val="00D14FA8"/>
    <w:rsid w:val="00D57E3E"/>
    <w:rsid w:val="00D81951"/>
    <w:rsid w:val="00DB24CB"/>
    <w:rsid w:val="00DE5276"/>
    <w:rsid w:val="00DF5013"/>
    <w:rsid w:val="00E22278"/>
    <w:rsid w:val="00E375DF"/>
    <w:rsid w:val="00E777BB"/>
    <w:rsid w:val="00E9640A"/>
    <w:rsid w:val="00F125CA"/>
    <w:rsid w:val="00F1586E"/>
    <w:rsid w:val="00F15D71"/>
    <w:rsid w:val="00F61076"/>
    <w:rsid w:val="00F72B7D"/>
    <w:rsid w:val="00FB1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90C899"/>
  <w15:chartTrackingRefBased/>
  <w15:docId w15:val="{0E7ED6DF-7412-1945-B24E-2037316AB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unhideWhenUsed/>
    <w:qFormat/>
    <w:rsid w:val="00911DB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971E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971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71E6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6138F0"/>
    <w:pPr>
      <w:spacing w:after="100"/>
      <w:ind w:left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nemomc/Desktop/web2-group-mikocellomishu/Team%201%20-%20Design%20Document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file:////Users/nemomc/Desktop/web2-group-mikocellomishu/Team%201%20-%20Design%20Document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/Users/nemomc/Desktop/web2-group-mikocellomishu/Team%201%20-%20Design%20Document.doc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sv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glossaryDocument" Target="glossary/document.xml"/><Relationship Id="rId10" Type="http://schemas.openxmlformats.org/officeDocument/2006/relationships/hyperlink" Target="file:////Users/nemomc/Desktop/web2-group-mikocellomishu/Team%201%20-%20Design%20Document.doc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file:////Users/nemomc/Desktop/web2-group-mikocellomishu/Team%201%20-%20Design%20Document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hyperlink" Target="file:////Users/nemomc/Desktop/web2-group-mikocellomishu/Team%201%20-%20Design%20Document.docx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B4F687E1A216048B163921D9369A4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41D1F1-9A3B-7C4B-8198-2FCB2718E080}"/>
      </w:docPartPr>
      <w:docPartBody>
        <w:p w:rsidR="009B69BF" w:rsidRDefault="00B32923" w:rsidP="00B32923">
          <w:pPr>
            <w:pStyle w:val="0B4F687E1A216048B163921D9369A4C9"/>
          </w:pPr>
          <w:r>
            <w:t>Name</w:t>
          </w:r>
        </w:p>
      </w:docPartBody>
    </w:docPart>
    <w:docPart>
      <w:docPartPr>
        <w:name w:val="4358EA915107444CA99910302D776E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F702AE-4DA9-D145-B497-046492999000}"/>
      </w:docPartPr>
      <w:docPartBody>
        <w:p w:rsidR="009B69BF" w:rsidRDefault="00B32923" w:rsidP="00B32923">
          <w:pPr>
            <w:pStyle w:val="4358EA915107444CA99910302D776EBA"/>
          </w:pPr>
          <w: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923"/>
    <w:rsid w:val="000B1103"/>
    <w:rsid w:val="000C7AFF"/>
    <w:rsid w:val="00171DA8"/>
    <w:rsid w:val="00397D11"/>
    <w:rsid w:val="003A1805"/>
    <w:rsid w:val="004E3A9B"/>
    <w:rsid w:val="00505D55"/>
    <w:rsid w:val="009B69BF"/>
    <w:rsid w:val="00AA093E"/>
    <w:rsid w:val="00AC44B2"/>
    <w:rsid w:val="00AC7B2F"/>
    <w:rsid w:val="00B32923"/>
    <w:rsid w:val="00D100EF"/>
    <w:rsid w:val="00DE1E55"/>
    <w:rsid w:val="00F64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7B2BFD522863D47A58B701647BCFF32">
    <w:name w:val="A7B2BFD522863D47A58B701647BCFF32"/>
  </w:style>
  <w:style w:type="paragraph" w:customStyle="1" w:styleId="BF362C63DE5D434A95ED881B51BE0747">
    <w:name w:val="BF362C63DE5D434A95ED881B51BE0747"/>
  </w:style>
  <w:style w:type="paragraph" w:customStyle="1" w:styleId="88F7FB15EDC2FB4B958D9956657A7C7B">
    <w:name w:val="88F7FB15EDC2FB4B958D9956657A7C7B"/>
  </w:style>
  <w:style w:type="paragraph" w:customStyle="1" w:styleId="7F348736BAA84C4DAAECCD0E0D5A0D0E">
    <w:name w:val="7F348736BAA84C4DAAECCD0E0D5A0D0E"/>
  </w:style>
  <w:style w:type="paragraph" w:customStyle="1" w:styleId="AE9BE0D92856214581F2B96A7630CCE7">
    <w:name w:val="AE9BE0D92856214581F2B96A7630CCE7"/>
  </w:style>
  <w:style w:type="paragraph" w:customStyle="1" w:styleId="867A70ED9A1952488653C684E635EF75">
    <w:name w:val="867A70ED9A1952488653C684E635EF75"/>
  </w:style>
  <w:style w:type="paragraph" w:customStyle="1" w:styleId="9AEF543B2D5B03428E9AC0B2AAE5A470">
    <w:name w:val="9AEF543B2D5B03428E9AC0B2AAE5A470"/>
  </w:style>
  <w:style w:type="paragraph" w:customStyle="1" w:styleId="07EAD9A263780A439A2E0F76E8955C60">
    <w:name w:val="07EAD9A263780A439A2E0F76E8955C60"/>
  </w:style>
  <w:style w:type="paragraph" w:customStyle="1" w:styleId="BA1B6E2C45E07F4EA0C651B031E46394">
    <w:name w:val="BA1B6E2C45E07F4EA0C651B031E46394"/>
  </w:style>
  <w:style w:type="paragraph" w:customStyle="1" w:styleId="6951D349FC57ED43819BFAEDCBD3F241">
    <w:name w:val="6951D349FC57ED43819BFAEDCBD3F241"/>
  </w:style>
  <w:style w:type="paragraph" w:customStyle="1" w:styleId="96E5E86EE9D00C46B0EFE464B2A0A767">
    <w:name w:val="96E5E86EE9D00C46B0EFE464B2A0A767"/>
  </w:style>
  <w:style w:type="paragraph" w:customStyle="1" w:styleId="39C2B6B06DFB824CB03AEED1674412C3">
    <w:name w:val="39C2B6B06DFB824CB03AEED1674412C3"/>
  </w:style>
  <w:style w:type="paragraph" w:customStyle="1" w:styleId="D71CABB3D391A74191461D5390713175">
    <w:name w:val="D71CABB3D391A74191461D5390713175"/>
  </w:style>
  <w:style w:type="paragraph" w:customStyle="1" w:styleId="E7BE8E063C3D0345A50388D3CAE77B01">
    <w:name w:val="E7BE8E063C3D0345A50388D3CAE77B01"/>
  </w:style>
  <w:style w:type="paragraph" w:customStyle="1" w:styleId="F1532ED4A1B83A419A883785EC31DC11">
    <w:name w:val="F1532ED4A1B83A419A883785EC31DC11"/>
  </w:style>
  <w:style w:type="paragraph" w:customStyle="1" w:styleId="2B0FB58C4372A14B83C2E64373AA72A9">
    <w:name w:val="2B0FB58C4372A14B83C2E64373AA72A9"/>
  </w:style>
  <w:style w:type="paragraph" w:customStyle="1" w:styleId="D19C14021084C1439B35B569B17012E0">
    <w:name w:val="D19C14021084C1439B35B569B17012E0"/>
  </w:style>
  <w:style w:type="paragraph" w:customStyle="1" w:styleId="E0051A46E90A4246939466FD357B36EA">
    <w:name w:val="E0051A46E90A4246939466FD357B36EA"/>
  </w:style>
  <w:style w:type="paragraph" w:customStyle="1" w:styleId="B05E851C9718844DB17EB3BC4D7B78EB">
    <w:name w:val="B05E851C9718844DB17EB3BC4D7B78EB"/>
  </w:style>
  <w:style w:type="paragraph" w:customStyle="1" w:styleId="81BB609E32286B48BE623C47800910DF">
    <w:name w:val="81BB609E32286B48BE623C47800910DF"/>
  </w:style>
  <w:style w:type="paragraph" w:customStyle="1" w:styleId="2D9CEC27BE29C24085A0712FD7FF12FC">
    <w:name w:val="2D9CEC27BE29C24085A0712FD7FF12FC"/>
  </w:style>
  <w:style w:type="paragraph" w:customStyle="1" w:styleId="D1EEFDEBA91BC8448EB1E4B166A6E5C1">
    <w:name w:val="D1EEFDEBA91BC8448EB1E4B166A6E5C1"/>
  </w:style>
  <w:style w:type="paragraph" w:customStyle="1" w:styleId="FB55F8D641396E4F86180D513DC9DD47">
    <w:name w:val="FB55F8D641396E4F86180D513DC9DD47"/>
  </w:style>
  <w:style w:type="paragraph" w:customStyle="1" w:styleId="25109AFA4B68774083663CA9B4379BA3">
    <w:name w:val="25109AFA4B68774083663CA9B4379BA3"/>
  </w:style>
  <w:style w:type="paragraph" w:customStyle="1" w:styleId="D450B391C7749449B9B82C8097500AAA">
    <w:name w:val="D450B391C7749449B9B82C8097500AAA"/>
  </w:style>
  <w:style w:type="paragraph" w:customStyle="1" w:styleId="C94DE9A5F159BC46A8D6345AB793A413">
    <w:name w:val="C94DE9A5F159BC46A8D6345AB793A413"/>
  </w:style>
  <w:style w:type="paragraph" w:customStyle="1" w:styleId="0EDC7CE4EFFDAE44A68D53D24B591211">
    <w:name w:val="0EDC7CE4EFFDAE44A68D53D24B591211"/>
  </w:style>
  <w:style w:type="paragraph" w:customStyle="1" w:styleId="53C5A45C4EA02E449763751DFC2B307A">
    <w:name w:val="53C5A45C4EA02E449763751DFC2B307A"/>
  </w:style>
  <w:style w:type="paragraph" w:customStyle="1" w:styleId="4ADEA7D99D6EE741A94C2296AD3D4CD6">
    <w:name w:val="4ADEA7D99D6EE741A94C2296AD3D4CD6"/>
  </w:style>
  <w:style w:type="paragraph" w:customStyle="1" w:styleId="3CBAD4E0FA44AE46B3410039453F95D6">
    <w:name w:val="3CBAD4E0FA44AE46B3410039453F95D6"/>
  </w:style>
  <w:style w:type="paragraph" w:customStyle="1" w:styleId="24E57F714A2BB8489FDE39EC49D297CA">
    <w:name w:val="24E57F714A2BB8489FDE39EC49D297CA"/>
  </w:style>
  <w:style w:type="paragraph" w:customStyle="1" w:styleId="F78588CF61FEDD42961E48FC4400D5C4">
    <w:name w:val="F78588CF61FEDD42961E48FC4400D5C4"/>
  </w:style>
  <w:style w:type="paragraph" w:customStyle="1" w:styleId="3BA50B67A5BF30498BF3ECC9E10544C5">
    <w:name w:val="3BA50B67A5BF30498BF3ECC9E10544C5"/>
  </w:style>
  <w:style w:type="paragraph" w:customStyle="1" w:styleId="292DBEDF96687E4A93D976C0E0A6F6EB">
    <w:name w:val="292DBEDF96687E4A93D976C0E0A6F6EB"/>
  </w:style>
  <w:style w:type="paragraph" w:customStyle="1" w:styleId="449739FE528C424FBFC98DED36087DC6">
    <w:name w:val="449739FE528C424FBFC98DED36087DC6"/>
  </w:style>
  <w:style w:type="paragraph" w:customStyle="1" w:styleId="88749C8B34314E47ABBD32BB3772F4CF">
    <w:name w:val="88749C8B34314E47ABBD32BB3772F4CF"/>
  </w:style>
  <w:style w:type="paragraph" w:customStyle="1" w:styleId="AE0B263B8DAE1640BD1CD0629F2B9443">
    <w:name w:val="AE0B263B8DAE1640BD1CD0629F2B9443"/>
  </w:style>
  <w:style w:type="paragraph" w:customStyle="1" w:styleId="72C67915C140D544B9181A5A0CEABD4A">
    <w:name w:val="72C67915C140D544B9181A5A0CEABD4A"/>
  </w:style>
  <w:style w:type="paragraph" w:customStyle="1" w:styleId="6430804365ACF8458DFAD8833B4169EF">
    <w:name w:val="6430804365ACF8458DFAD8833B4169EF"/>
    <w:rsid w:val="00B32923"/>
  </w:style>
  <w:style w:type="paragraph" w:customStyle="1" w:styleId="E7A8FAFDFF43A64497CAB2EA6A4E3FE5">
    <w:name w:val="E7A8FAFDFF43A64497CAB2EA6A4E3FE5"/>
    <w:rsid w:val="00B32923"/>
  </w:style>
  <w:style w:type="paragraph" w:customStyle="1" w:styleId="C7DF4119541E5945A26389A34495B19B">
    <w:name w:val="C7DF4119541E5945A26389A34495B19B"/>
    <w:rsid w:val="00B32923"/>
  </w:style>
  <w:style w:type="paragraph" w:customStyle="1" w:styleId="0B4F687E1A216048B163921D9369A4C9">
    <w:name w:val="0B4F687E1A216048B163921D9369A4C9"/>
    <w:rsid w:val="00B32923"/>
  </w:style>
  <w:style w:type="paragraph" w:customStyle="1" w:styleId="DE3184C09C12B544BE6D267454FF38C9">
    <w:name w:val="DE3184C09C12B544BE6D267454FF38C9"/>
    <w:rsid w:val="00B32923"/>
  </w:style>
  <w:style w:type="paragraph" w:customStyle="1" w:styleId="4358EA915107444CA99910302D776EBA">
    <w:name w:val="4358EA915107444CA99910302D776EBA"/>
    <w:rsid w:val="00B32923"/>
  </w:style>
  <w:style w:type="paragraph" w:customStyle="1" w:styleId="2D91052DE0B36143A34FD331B2F41161">
    <w:name w:val="2D91052DE0B36143A34FD331B2F41161"/>
    <w:rsid w:val="00B32923"/>
  </w:style>
  <w:style w:type="paragraph" w:customStyle="1" w:styleId="AAAE72685950454F867A3AAAF5E1BB2E">
    <w:name w:val="AAAE72685950454F867A3AAAF5E1BB2E"/>
    <w:rsid w:val="00B32923"/>
  </w:style>
  <w:style w:type="paragraph" w:customStyle="1" w:styleId="D125E04D4D74B6478AD189ACB6193C41">
    <w:name w:val="D125E04D4D74B6478AD189ACB6193C41"/>
    <w:rsid w:val="00B329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1BF87-1055-F04C-ACA2-0B026DE48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951</Words>
  <Characters>5424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Cardillo,Marcello M.</dc:creator>
  <cp:lastModifiedBy>Cardillo,Marcello M.</cp:lastModifiedBy>
  <cp:revision>5</cp:revision>
  <dcterms:created xsi:type="dcterms:W3CDTF">2020-04-11T14:28:00Z</dcterms:created>
  <dcterms:modified xsi:type="dcterms:W3CDTF">2020-04-11T14:36:00Z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